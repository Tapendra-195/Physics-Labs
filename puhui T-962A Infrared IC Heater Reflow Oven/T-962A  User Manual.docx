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85F86">
      <w:pPr>
        <w:spacing w:before="101"/>
        <w:ind w:left="0" w:right="3" w:firstLine="0"/>
        <w:jc w:val="center"/>
        <w:rPr>
          <w:rFonts w:ascii="Arial"/>
          <w:b/>
          <w:sz w:val="44"/>
        </w:rPr>
      </w:pPr>
    </w:p>
    <w:p w14:paraId="05EA5808">
      <w:pPr>
        <w:spacing w:before="101"/>
        <w:ind w:left="0" w:right="3" w:firstLine="0"/>
        <w:jc w:val="center"/>
        <w:rPr>
          <w:rFonts w:ascii="Arial"/>
          <w:b/>
          <w:sz w:val="44"/>
        </w:rPr>
      </w:pPr>
      <w:r>
        <w:rPr>
          <w:rFonts w:ascii="Arial"/>
          <w:b/>
          <w:sz w:val="44"/>
        </w:rPr>
        <w:t>INFRARED</w:t>
      </w:r>
      <w:r>
        <w:rPr>
          <w:rFonts w:ascii="Arial"/>
          <w:b/>
          <w:spacing w:val="-16"/>
          <w:sz w:val="44"/>
        </w:rPr>
        <w:t xml:space="preserve"> </w:t>
      </w:r>
      <w:r>
        <w:rPr>
          <w:rFonts w:ascii="Arial"/>
          <w:b/>
          <w:sz w:val="44"/>
        </w:rPr>
        <w:t>IC</w:t>
      </w:r>
      <w:r>
        <w:rPr>
          <w:rFonts w:ascii="Arial"/>
          <w:b/>
          <w:spacing w:val="-18"/>
          <w:sz w:val="44"/>
        </w:rPr>
        <w:t xml:space="preserve"> </w:t>
      </w:r>
      <w:r>
        <w:rPr>
          <w:rFonts w:ascii="Arial"/>
          <w:b/>
          <w:spacing w:val="-2"/>
          <w:sz w:val="44"/>
        </w:rPr>
        <w:t>HEATER</w:t>
      </w:r>
    </w:p>
    <w:p w14:paraId="4E779161">
      <w:pPr>
        <w:pStyle w:val="5"/>
        <w:spacing w:before="317"/>
        <w:rPr>
          <w:rFonts w:ascii="Arial"/>
          <w:b/>
          <w:sz w:val="44"/>
        </w:rPr>
      </w:pPr>
    </w:p>
    <w:p w14:paraId="549E6590">
      <w:pPr>
        <w:pStyle w:val="10"/>
        <w:spacing w:line="309" w:lineRule="auto"/>
      </w:pPr>
      <w:r>
        <w:rPr>
          <w:color w:val="333333"/>
          <w:spacing w:val="-11"/>
        </w:rPr>
        <w:t xml:space="preserve"> </w:t>
      </w:r>
      <w:r>
        <w:rPr>
          <w:color w:val="333333"/>
        </w:rPr>
        <w:t>Smart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Reflow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Oven User Manual</w:t>
      </w:r>
    </w:p>
    <w:p w14:paraId="37BE2F4A">
      <w:pPr>
        <w:pStyle w:val="5"/>
        <w:spacing w:before="206"/>
        <w:rPr>
          <w:rFonts w:ascii="Arial"/>
          <w:b/>
          <w:sz w:val="84"/>
        </w:rPr>
      </w:pPr>
      <w:bookmarkStart w:id="15" w:name="_GoBack"/>
      <w:bookmarkEnd w:id="15"/>
    </w:p>
    <w:p w14:paraId="135CCD93">
      <w:pPr>
        <w:spacing w:before="0"/>
        <w:ind w:left="0" w:right="2" w:firstLine="0"/>
        <w:jc w:val="center"/>
        <w:rPr>
          <w:rFonts w:ascii="Arial"/>
          <w:b/>
          <w:sz w:val="36"/>
        </w:rPr>
      </w:pPr>
      <w:r>
        <w:rPr>
          <w:rFonts w:ascii="Arial"/>
          <w:b/>
          <w:color w:val="333333"/>
          <w:sz w:val="44"/>
        </w:rPr>
        <w:t>Model:</w:t>
      </w:r>
      <w:r>
        <w:rPr>
          <w:rFonts w:ascii="Arial"/>
          <w:b/>
          <w:color w:val="333333"/>
          <w:spacing w:val="-23"/>
          <w:sz w:val="44"/>
        </w:rPr>
        <w:t xml:space="preserve"> </w:t>
      </w:r>
      <w:r>
        <w:rPr>
          <w:rFonts w:ascii="Arial"/>
          <w:b/>
          <w:color w:val="333333"/>
          <w:sz w:val="44"/>
        </w:rPr>
        <w:t>T-962</w:t>
      </w:r>
      <w:r>
        <w:rPr>
          <w:rFonts w:hint="eastAsia" w:ascii="Arial" w:eastAsia="宋体"/>
          <w:b/>
          <w:color w:val="333333"/>
          <w:sz w:val="44"/>
          <w:lang w:val="en-US" w:eastAsia="zh-CN"/>
        </w:rPr>
        <w:t>A</w:t>
      </w:r>
      <w:r>
        <w:rPr>
          <w:rFonts w:ascii="Arial"/>
          <w:b/>
          <w:color w:val="333333"/>
          <w:spacing w:val="-23"/>
          <w:sz w:val="44"/>
        </w:rPr>
        <w:t xml:space="preserve"> </w:t>
      </w:r>
    </w:p>
    <w:p w14:paraId="188CE3D9">
      <w:pPr>
        <w:pStyle w:val="5"/>
        <w:spacing w:before="218"/>
        <w:rPr>
          <w:rFonts w:ascii="Arial"/>
          <w:b/>
          <w:sz w:val="20"/>
        </w:rPr>
      </w:pPr>
    </w:p>
    <w:p w14:paraId="0C1E52AA">
      <w:pPr>
        <w:pStyle w:val="5"/>
        <w:spacing w:before="4"/>
        <w:rPr>
          <w:rFonts w:ascii="Arial"/>
          <w:b/>
          <w:sz w:val="44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1581785</wp:posOffset>
            </wp:positionH>
            <wp:positionV relativeFrom="paragraph">
              <wp:posOffset>247015</wp:posOffset>
            </wp:positionV>
            <wp:extent cx="3317875" cy="3317875"/>
            <wp:effectExtent l="0" t="0" r="0" b="0"/>
            <wp:wrapTight wrapText="bothSides">
              <wp:wrapPolygon>
                <wp:start x="0" y="0"/>
                <wp:lineTo x="0" y="21455"/>
                <wp:lineTo x="21455" y="21455"/>
                <wp:lineTo x="21455" y="0"/>
                <wp:lineTo x="0" y="0"/>
              </wp:wrapPolygon>
            </wp:wrapTight>
            <wp:docPr id="2" name="图片 2" descr="微信图片_20250526173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5261730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7875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494AD7">
      <w:pPr>
        <w:spacing w:before="0"/>
        <w:ind w:left="0" w:right="2" w:firstLine="0"/>
        <w:jc w:val="center"/>
        <w:rPr>
          <w:rFonts w:ascii="Arial"/>
          <w:b/>
          <w:sz w:val="28"/>
        </w:rPr>
      </w:pPr>
    </w:p>
    <w:p w14:paraId="30743D9A">
      <w:pPr>
        <w:spacing w:before="0"/>
        <w:ind w:left="0" w:right="2" w:firstLine="0"/>
        <w:jc w:val="center"/>
        <w:rPr>
          <w:rFonts w:ascii="Arial"/>
          <w:b/>
          <w:sz w:val="28"/>
        </w:rPr>
      </w:pPr>
    </w:p>
    <w:p w14:paraId="18F7A30D">
      <w:pPr>
        <w:spacing w:before="0"/>
        <w:ind w:left="0" w:right="2" w:firstLine="0"/>
        <w:jc w:val="center"/>
        <w:rPr>
          <w:rFonts w:ascii="Arial"/>
          <w:b/>
          <w:sz w:val="28"/>
        </w:rPr>
      </w:pPr>
    </w:p>
    <w:p w14:paraId="772EDBFF">
      <w:pPr>
        <w:spacing w:before="0"/>
        <w:ind w:left="0" w:right="2" w:firstLine="0"/>
        <w:jc w:val="center"/>
        <w:rPr>
          <w:rFonts w:ascii="Arial"/>
          <w:b/>
          <w:sz w:val="28"/>
        </w:rPr>
      </w:pPr>
    </w:p>
    <w:p w14:paraId="1C8F2770">
      <w:pPr>
        <w:spacing w:before="0"/>
        <w:ind w:left="0" w:right="2" w:firstLine="0"/>
        <w:jc w:val="center"/>
        <w:rPr>
          <w:rFonts w:ascii="Arial"/>
          <w:b/>
          <w:sz w:val="28"/>
        </w:rPr>
      </w:pPr>
    </w:p>
    <w:p w14:paraId="32B7154A">
      <w:pPr>
        <w:spacing w:before="0"/>
        <w:ind w:left="0" w:right="2" w:firstLine="0"/>
        <w:jc w:val="center"/>
        <w:rPr>
          <w:rFonts w:ascii="Arial"/>
          <w:b/>
          <w:sz w:val="28"/>
        </w:rPr>
      </w:pPr>
    </w:p>
    <w:p w14:paraId="76C81FE1">
      <w:pPr>
        <w:spacing w:before="0"/>
        <w:ind w:left="0" w:right="2" w:firstLine="0"/>
        <w:jc w:val="center"/>
        <w:rPr>
          <w:rFonts w:ascii="Arial"/>
          <w:b/>
          <w:sz w:val="28"/>
        </w:rPr>
      </w:pPr>
    </w:p>
    <w:p w14:paraId="3414BD56">
      <w:pPr>
        <w:spacing w:before="0"/>
        <w:ind w:left="0" w:right="2" w:firstLine="0"/>
        <w:jc w:val="center"/>
        <w:rPr>
          <w:rFonts w:ascii="Arial"/>
          <w:b/>
          <w:sz w:val="28"/>
        </w:rPr>
      </w:pPr>
    </w:p>
    <w:p w14:paraId="41490E4C">
      <w:pPr>
        <w:spacing w:before="0"/>
        <w:ind w:left="0" w:right="2" w:firstLine="0"/>
        <w:jc w:val="center"/>
        <w:rPr>
          <w:rFonts w:ascii="Arial"/>
          <w:b/>
          <w:sz w:val="28"/>
        </w:rPr>
      </w:pPr>
    </w:p>
    <w:p w14:paraId="416F47BF">
      <w:pPr>
        <w:spacing w:before="0"/>
        <w:ind w:left="0" w:right="2" w:firstLine="0"/>
        <w:jc w:val="center"/>
        <w:rPr>
          <w:rFonts w:ascii="Arial"/>
          <w:b/>
          <w:sz w:val="28"/>
        </w:rPr>
      </w:pPr>
    </w:p>
    <w:p w14:paraId="20BEE313">
      <w:pPr>
        <w:spacing w:before="0"/>
        <w:ind w:left="0" w:right="2" w:firstLine="0"/>
        <w:jc w:val="center"/>
        <w:rPr>
          <w:rFonts w:ascii="Arial"/>
          <w:b/>
          <w:sz w:val="28"/>
        </w:rPr>
      </w:pPr>
    </w:p>
    <w:p w14:paraId="6C3846D9">
      <w:pPr>
        <w:spacing w:before="0"/>
        <w:ind w:left="0" w:right="2" w:firstLine="0"/>
        <w:jc w:val="center"/>
        <w:rPr>
          <w:rFonts w:ascii="Arial"/>
          <w:b/>
          <w:sz w:val="28"/>
        </w:rPr>
      </w:pPr>
    </w:p>
    <w:p w14:paraId="2468CAF5">
      <w:pPr>
        <w:spacing w:before="0"/>
        <w:ind w:left="0" w:right="2" w:firstLine="0"/>
        <w:jc w:val="center"/>
        <w:rPr>
          <w:rFonts w:ascii="Arial"/>
          <w:b/>
          <w:sz w:val="28"/>
        </w:rPr>
      </w:pPr>
    </w:p>
    <w:p w14:paraId="2BE9C27A">
      <w:pPr>
        <w:spacing w:before="0"/>
        <w:ind w:left="0" w:right="2" w:firstLine="0"/>
        <w:jc w:val="center"/>
        <w:rPr>
          <w:rFonts w:ascii="Arial"/>
          <w:b/>
          <w:sz w:val="28"/>
        </w:rPr>
      </w:pPr>
    </w:p>
    <w:p w14:paraId="4B19CB5A">
      <w:pPr>
        <w:spacing w:before="0"/>
        <w:ind w:left="0" w:right="2" w:firstLine="0"/>
        <w:jc w:val="center"/>
        <w:rPr>
          <w:rFonts w:ascii="Arial"/>
          <w:b/>
          <w:sz w:val="28"/>
        </w:rPr>
      </w:pPr>
    </w:p>
    <w:p w14:paraId="64A261EE">
      <w:pPr>
        <w:spacing w:before="0"/>
        <w:ind w:left="0" w:right="2" w:firstLine="0"/>
        <w:jc w:val="center"/>
        <w:rPr>
          <w:rFonts w:ascii="Arial"/>
          <w:b/>
          <w:sz w:val="28"/>
        </w:rPr>
      </w:pPr>
    </w:p>
    <w:p w14:paraId="00F3E82D">
      <w:pPr>
        <w:spacing w:before="0"/>
        <w:ind w:left="0" w:right="2" w:firstLine="0"/>
        <w:jc w:val="center"/>
        <w:rPr>
          <w:rFonts w:ascii="Arial"/>
          <w:b/>
          <w:sz w:val="28"/>
        </w:rPr>
      </w:pPr>
    </w:p>
    <w:p w14:paraId="47C42E47">
      <w:pPr>
        <w:spacing w:before="0"/>
        <w:ind w:left="0" w:right="2" w:firstLine="0"/>
        <w:jc w:val="center"/>
        <w:rPr>
          <w:rFonts w:ascii="Arial"/>
          <w:b/>
          <w:sz w:val="28"/>
        </w:rPr>
      </w:pPr>
    </w:p>
    <w:p w14:paraId="0696F5D9">
      <w:pPr>
        <w:spacing w:before="0"/>
        <w:ind w:left="0" w:right="2" w:firstLine="0"/>
        <w:jc w:val="center"/>
        <w:rPr>
          <w:rFonts w:ascii="Arial"/>
          <w:b/>
          <w:sz w:val="28"/>
        </w:rPr>
      </w:pPr>
    </w:p>
    <w:p w14:paraId="6623744E">
      <w:pPr>
        <w:spacing w:before="0"/>
        <w:ind w:left="0" w:right="2" w:firstLine="0"/>
        <w:jc w:val="center"/>
        <w:rPr>
          <w:rFonts w:ascii="Arial"/>
          <w:b/>
          <w:sz w:val="28"/>
        </w:rPr>
      </w:pPr>
    </w:p>
    <w:p w14:paraId="04A86A13">
      <w:pPr>
        <w:spacing w:before="0"/>
        <w:ind w:left="0" w:right="2" w:firstLine="0"/>
        <w:jc w:val="center"/>
        <w:rPr>
          <w:rFonts w:ascii="Arial"/>
          <w:b/>
          <w:sz w:val="28"/>
        </w:rPr>
      </w:pPr>
    </w:p>
    <w:p w14:paraId="76DE42CC">
      <w:pPr>
        <w:spacing w:before="0"/>
        <w:ind w:left="0" w:right="2" w:firstLine="1744" w:firstLineChars="700"/>
        <w:jc w:val="both"/>
        <w:rPr>
          <w:rFonts w:ascii="Arial"/>
          <w:b/>
          <w:sz w:val="28"/>
        </w:rPr>
      </w:pPr>
      <w:r>
        <w:rPr>
          <w:rFonts w:hint="eastAsia" w:ascii="Arial" w:eastAsia="宋体"/>
          <w:b/>
          <w:spacing w:val="-16"/>
          <w:sz w:val="28"/>
          <w:lang w:val="en-US" w:eastAsia="zh-CN"/>
        </w:rPr>
        <w:t xml:space="preserve">SHANDONG </w:t>
      </w:r>
      <w:r>
        <w:rPr>
          <w:rFonts w:ascii="Arial"/>
          <w:b/>
          <w:spacing w:val="-16"/>
          <w:sz w:val="28"/>
        </w:rPr>
        <w:t xml:space="preserve"> </w:t>
      </w:r>
      <w:r>
        <w:rPr>
          <w:rFonts w:ascii="Arial"/>
          <w:b/>
          <w:sz w:val="28"/>
        </w:rPr>
        <w:t>PUHUI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z w:val="28"/>
        </w:rPr>
        <w:t>ELECTRIC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z w:val="28"/>
        </w:rPr>
        <w:t>TECHOLOGY</w:t>
      </w:r>
      <w:r>
        <w:rPr>
          <w:rFonts w:ascii="Arial"/>
          <w:b/>
          <w:spacing w:val="-16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CO.,LTD</w:t>
      </w:r>
    </w:p>
    <w:p w14:paraId="3311D582">
      <w:pPr>
        <w:spacing w:before="302"/>
        <w:ind w:left="0" w:right="0" w:firstLine="0"/>
        <w:jc w:val="center"/>
        <w:rPr>
          <w:rFonts w:hint="eastAsia" w:ascii="Arial" w:eastAsia="宋体"/>
          <w:sz w:val="28"/>
          <w:lang w:val="en-US" w:eastAsia="zh-CN"/>
        </w:rPr>
        <w:sectPr>
          <w:headerReference r:id="rId5" w:type="default"/>
          <w:type w:val="continuous"/>
          <w:pgSz w:w="11910" w:h="16840"/>
          <w:pgMar w:top="1080" w:right="1020" w:bottom="280" w:left="1020" w:header="856" w:footer="0" w:gutter="0"/>
          <w:pgNumType w:start="1"/>
          <w:cols w:space="720" w:num="1"/>
        </w:sectPr>
      </w:pPr>
      <w:r>
        <w:fldChar w:fldCharType="begin"/>
      </w:r>
      <w:r>
        <w:instrText xml:space="preserve"> HYPERLINK "http://www.tech168.cn/" \h </w:instrText>
      </w:r>
      <w:r>
        <w:fldChar w:fldCharType="separate"/>
      </w:r>
      <w:r>
        <w:rPr>
          <w:rFonts w:ascii="Arial"/>
          <w:b/>
          <w:color w:val="0462C1"/>
          <w:spacing w:val="-2"/>
          <w:sz w:val="28"/>
          <w:u w:val="single" w:color="0462C1"/>
        </w:rPr>
        <w:t>http://www.te168.c</w:t>
      </w:r>
      <w:r>
        <w:rPr>
          <w:rFonts w:ascii="Arial"/>
          <w:b/>
          <w:color w:val="0462C1"/>
          <w:spacing w:val="-2"/>
          <w:sz w:val="28"/>
          <w:u w:val="single" w:color="0462C1"/>
        </w:rPr>
        <w:fldChar w:fldCharType="end"/>
      </w:r>
      <w:r>
        <w:rPr>
          <w:rFonts w:hint="eastAsia" w:ascii="Arial" w:eastAsia="宋体"/>
          <w:b/>
          <w:color w:val="0462C1"/>
          <w:spacing w:val="-2"/>
          <w:sz w:val="28"/>
          <w:u w:val="single" w:color="0462C1"/>
          <w:lang w:val="en-US" w:eastAsia="zh-CN"/>
        </w:rPr>
        <w:t>om</w:t>
      </w:r>
    </w:p>
    <w:p w14:paraId="4372DAD6">
      <w:pPr>
        <w:pStyle w:val="5"/>
        <w:spacing w:before="219"/>
        <w:rPr>
          <w:rFonts w:ascii="Arial"/>
          <w:b/>
          <w:sz w:val="44"/>
        </w:rPr>
      </w:pPr>
    </w:p>
    <w:p w14:paraId="19E3E3F0">
      <w:pPr>
        <w:spacing w:before="0"/>
        <w:ind w:left="0" w:right="0" w:firstLine="0"/>
        <w:jc w:val="center"/>
        <w:rPr>
          <w:rFonts w:ascii="Arial"/>
          <w:b/>
          <w:sz w:val="44"/>
        </w:rPr>
      </w:pPr>
      <w:r>
        <w:rPr>
          <w:rFonts w:ascii="Arial"/>
          <w:b/>
          <w:spacing w:val="-2"/>
          <w:sz w:val="44"/>
        </w:rPr>
        <w:t>CONTENTS</w:t>
      </w:r>
    </w:p>
    <w:p w14:paraId="5B6CB2FC">
      <w:pPr>
        <w:pStyle w:val="5"/>
        <w:rPr>
          <w:rFonts w:ascii="Arial"/>
          <w:b/>
          <w:sz w:val="44"/>
        </w:rPr>
      </w:pPr>
    </w:p>
    <w:p w14:paraId="32BCC5AE">
      <w:pPr>
        <w:pStyle w:val="5"/>
        <w:spacing w:before="41"/>
        <w:rPr>
          <w:rFonts w:ascii="Arial"/>
          <w:b/>
          <w:sz w:val="44"/>
        </w:rPr>
      </w:pPr>
    </w:p>
    <w:sdt>
      <w:sdtPr>
        <w:id w:val="1"/>
        <w:docPartObj>
          <w:docPartGallery w:val="Table of Contents"/>
          <w:docPartUnique/>
        </w:docPartObj>
      </w:sdtPr>
      <w:sdtContent>
        <w:p w14:paraId="5C4BDAC5">
          <w:pPr>
            <w:pStyle w:val="8"/>
            <w:tabs>
              <w:tab w:val="right" w:leader="dot" w:pos="9640"/>
            </w:tabs>
            <w:rPr>
              <w:u w:val="none"/>
            </w:rPr>
          </w:pPr>
          <w:r>
            <w:fldChar w:fldCharType="begin"/>
          </w:r>
          <w:r>
            <w:instrText xml:space="preserve"> HYPERLINK \l "_bookmark0" </w:instrText>
          </w:r>
          <w:r>
            <w:fldChar w:fldCharType="separate"/>
          </w:r>
          <w:r>
            <w:rPr>
              <w:color w:val="0462C1"/>
              <w:u w:val="single" w:color="0462C1"/>
            </w:rPr>
            <w:t>PRODUCT</w:t>
          </w:r>
          <w:r>
            <w:rPr>
              <w:color w:val="0462C1"/>
              <w:spacing w:val="14"/>
              <w:u w:val="single" w:color="0462C1"/>
            </w:rPr>
            <w:t xml:space="preserve"> </w:t>
          </w:r>
          <w:r>
            <w:rPr>
              <w:color w:val="0462C1"/>
              <w:spacing w:val="-2"/>
              <w:u w:val="single" w:color="0462C1"/>
            </w:rPr>
            <w:t>DETAILS</w:t>
          </w:r>
          <w:r>
            <w:rPr>
              <w:color w:val="0462C1"/>
              <w:spacing w:val="-2"/>
              <w:u w:val="single" w:color="0462C1"/>
            </w:rPr>
            <w:fldChar w:fldCharType="end"/>
          </w:r>
          <w:r>
            <w:rPr>
              <w:color w:val="0462C1"/>
              <w:u w:val="none"/>
            </w:rPr>
            <w:tab/>
          </w:r>
          <w:r>
            <w:rPr>
              <w:spacing w:val="-10"/>
              <w:u w:val="none"/>
            </w:rPr>
            <w:t>1</w:t>
          </w:r>
        </w:p>
        <w:p w14:paraId="180E8D7A">
          <w:pPr>
            <w:pStyle w:val="9"/>
            <w:tabs>
              <w:tab w:val="right" w:leader="dot" w:pos="9753"/>
            </w:tabs>
            <w:spacing w:before="400"/>
            <w:rPr>
              <w:u w:val="none"/>
            </w:rPr>
          </w:pPr>
          <w:r>
            <w:fldChar w:fldCharType="begin"/>
          </w:r>
          <w:r>
            <w:instrText xml:space="preserve"> HYPERLINK \l "_bookmark1" </w:instrText>
          </w:r>
          <w:r>
            <w:fldChar w:fldCharType="separate"/>
          </w:r>
          <w:r>
            <w:rPr>
              <w:color w:val="0462C1"/>
              <w:u w:val="single" w:color="0462C1"/>
            </w:rPr>
            <w:t>PRODUCT</w:t>
          </w:r>
          <w:r>
            <w:rPr>
              <w:color w:val="0462C1"/>
              <w:spacing w:val="14"/>
              <w:u w:val="single" w:color="0462C1"/>
            </w:rPr>
            <w:t xml:space="preserve"> </w:t>
          </w:r>
          <w:r>
            <w:rPr>
              <w:color w:val="0462C1"/>
              <w:spacing w:val="-2"/>
              <w:u w:val="single" w:color="0462C1"/>
            </w:rPr>
            <w:t>FEATURES</w:t>
          </w:r>
          <w:r>
            <w:rPr>
              <w:color w:val="0462C1"/>
              <w:spacing w:val="-2"/>
              <w:u w:val="single" w:color="0462C1"/>
            </w:rPr>
            <w:fldChar w:fldCharType="end"/>
          </w:r>
          <w:r>
            <w:rPr>
              <w:color w:val="0462C1"/>
              <w:u w:val="none"/>
            </w:rPr>
            <w:tab/>
          </w:r>
          <w:r>
            <w:rPr>
              <w:spacing w:val="-10"/>
              <w:u w:val="none"/>
            </w:rPr>
            <w:t>1</w:t>
          </w:r>
        </w:p>
        <w:p w14:paraId="474CE912">
          <w:pPr>
            <w:pStyle w:val="9"/>
            <w:tabs>
              <w:tab w:val="right" w:leader="dot" w:pos="9753"/>
            </w:tabs>
            <w:rPr>
              <w:u w:val="none"/>
            </w:rPr>
          </w:pPr>
          <w:r>
            <w:fldChar w:fldCharType="begin"/>
          </w:r>
          <w:r>
            <w:instrText xml:space="preserve"> HYPERLINK \l "_bookmark2" </w:instrText>
          </w:r>
          <w:r>
            <w:fldChar w:fldCharType="separate"/>
          </w:r>
          <w:r>
            <w:rPr>
              <w:color w:val="0462C1"/>
              <w:spacing w:val="-2"/>
              <w:u w:val="single" w:color="0462C1"/>
            </w:rPr>
            <w:t>INSTRUCTIONS</w:t>
          </w:r>
          <w:r>
            <w:rPr>
              <w:color w:val="0462C1"/>
              <w:spacing w:val="-2"/>
              <w:u w:val="single" w:color="0462C1"/>
            </w:rPr>
            <w:fldChar w:fldCharType="end"/>
          </w:r>
          <w:r>
            <w:rPr>
              <w:color w:val="0462C1"/>
              <w:u w:val="none"/>
            </w:rPr>
            <w:tab/>
          </w:r>
          <w:r>
            <w:rPr>
              <w:spacing w:val="-10"/>
              <w:u w:val="none"/>
            </w:rPr>
            <w:t>2</w:t>
          </w:r>
        </w:p>
        <w:p w14:paraId="60EE85C0">
          <w:pPr>
            <w:pStyle w:val="6"/>
            <w:tabs>
              <w:tab w:val="right" w:leader="dot" w:pos="9754"/>
            </w:tabs>
            <w:spacing w:before="381"/>
            <w:rPr>
              <w:u w:val="none"/>
            </w:rPr>
          </w:pPr>
          <w:r>
            <w:fldChar w:fldCharType="begin"/>
          </w:r>
          <w:r>
            <w:instrText xml:space="preserve"> HYPERLINK \l "_bookmark3" </w:instrText>
          </w:r>
          <w:r>
            <w:fldChar w:fldCharType="separate"/>
          </w:r>
          <w:r>
            <w:rPr>
              <w:color w:val="0462C1"/>
              <w:spacing w:val="-10"/>
              <w:u w:val="single" w:color="0462C1"/>
            </w:rPr>
            <w:t>EXHAUST</w:t>
          </w:r>
          <w:r>
            <w:rPr>
              <w:color w:val="0462C1"/>
              <w:spacing w:val="-5"/>
              <w:u w:val="single" w:color="0462C1"/>
            </w:rPr>
            <w:t xml:space="preserve"> </w:t>
          </w:r>
          <w:r>
            <w:rPr>
              <w:color w:val="0462C1"/>
              <w:spacing w:val="-10"/>
              <w:u w:val="single" w:color="0462C1"/>
            </w:rPr>
            <w:t>PIPE</w:t>
          </w:r>
          <w:r>
            <w:rPr>
              <w:color w:val="0462C1"/>
              <w:spacing w:val="-7"/>
              <w:u w:val="single" w:color="0462C1"/>
            </w:rPr>
            <w:t xml:space="preserve"> </w:t>
          </w:r>
          <w:r>
            <w:rPr>
              <w:color w:val="0462C1"/>
              <w:spacing w:val="-10"/>
              <w:u w:val="single" w:color="0462C1"/>
            </w:rPr>
            <w:t>INSTALLATION</w:t>
          </w:r>
          <w:r>
            <w:rPr>
              <w:color w:val="0462C1"/>
              <w:spacing w:val="-10"/>
              <w:u w:val="single" w:color="0462C1"/>
            </w:rPr>
            <w:fldChar w:fldCharType="end"/>
          </w:r>
          <w:r>
            <w:rPr>
              <w:color w:val="0462C1"/>
              <w:u w:val="none"/>
            </w:rPr>
            <w:tab/>
          </w:r>
          <w:r>
            <w:rPr>
              <w:spacing w:val="-10"/>
              <w:u w:val="none"/>
            </w:rPr>
            <w:t>2</w:t>
          </w:r>
        </w:p>
        <w:p w14:paraId="56BE490E">
          <w:pPr>
            <w:pStyle w:val="6"/>
            <w:tabs>
              <w:tab w:val="right" w:leader="dot" w:pos="9754"/>
            </w:tabs>
            <w:rPr>
              <w:u w:val="none"/>
            </w:rPr>
          </w:pPr>
          <w:r>
            <w:fldChar w:fldCharType="begin"/>
          </w:r>
          <w:r>
            <w:instrText xml:space="preserve"> HYPERLINK \l "_bookmark4" </w:instrText>
          </w:r>
          <w:r>
            <w:fldChar w:fldCharType="separate"/>
          </w:r>
          <w:r>
            <w:rPr>
              <w:color w:val="0462C1"/>
              <w:spacing w:val="-6"/>
              <w:u w:val="single" w:color="0462C1"/>
            </w:rPr>
            <w:t>MACHINE</w:t>
          </w:r>
          <w:r>
            <w:rPr>
              <w:color w:val="0462C1"/>
              <w:spacing w:val="-7"/>
              <w:u w:val="single" w:color="0462C1"/>
            </w:rPr>
            <w:t xml:space="preserve"> </w:t>
          </w:r>
          <w:r>
            <w:rPr>
              <w:color w:val="0462C1"/>
              <w:spacing w:val="-6"/>
              <w:u w:val="single" w:color="0462C1"/>
            </w:rPr>
            <w:t>INTERFACE</w:t>
          </w:r>
          <w:r>
            <w:rPr>
              <w:color w:val="0462C1"/>
              <w:spacing w:val="-7"/>
              <w:u w:val="single" w:color="0462C1"/>
            </w:rPr>
            <w:t xml:space="preserve"> </w:t>
          </w:r>
          <w:r>
            <w:rPr>
              <w:color w:val="0462C1"/>
              <w:spacing w:val="-6"/>
              <w:u w:val="single" w:color="0462C1"/>
            </w:rPr>
            <w:t>DESCRIPTION</w:t>
          </w:r>
          <w:r>
            <w:rPr>
              <w:color w:val="0462C1"/>
              <w:spacing w:val="-6"/>
              <w:u w:val="single" w:color="0462C1"/>
            </w:rPr>
            <w:fldChar w:fldCharType="end"/>
          </w:r>
          <w:r>
            <w:rPr>
              <w:color w:val="0462C1"/>
              <w:u w:val="none"/>
            </w:rPr>
            <w:tab/>
          </w:r>
          <w:r>
            <w:rPr>
              <w:spacing w:val="-10"/>
              <w:u w:val="none"/>
            </w:rPr>
            <w:t>3</w:t>
          </w:r>
        </w:p>
        <w:p w14:paraId="207A9252">
          <w:pPr>
            <w:pStyle w:val="6"/>
            <w:tabs>
              <w:tab w:val="right" w:leader="dot" w:pos="9754"/>
            </w:tabs>
            <w:rPr>
              <w:u w:val="none"/>
            </w:rPr>
          </w:pPr>
          <w:r>
            <w:fldChar w:fldCharType="begin"/>
          </w:r>
          <w:r>
            <w:instrText xml:space="preserve"> HYPERLINK \l "_bookmark5" </w:instrText>
          </w:r>
          <w:r>
            <w:fldChar w:fldCharType="separate"/>
          </w:r>
          <w:r>
            <w:rPr>
              <w:color w:val="0462C1"/>
              <w:spacing w:val="-10"/>
              <w:u w:val="single" w:color="0462C1"/>
            </w:rPr>
            <w:t>EXECUTE</w:t>
          </w:r>
          <w:r>
            <w:rPr>
              <w:color w:val="0462C1"/>
              <w:spacing w:val="-3"/>
              <w:u w:val="single" w:color="0462C1"/>
            </w:rPr>
            <w:t xml:space="preserve"> </w:t>
          </w:r>
          <w:r>
            <w:rPr>
              <w:color w:val="0462C1"/>
              <w:spacing w:val="-10"/>
              <w:u w:val="single" w:color="0462C1"/>
            </w:rPr>
            <w:t>TEMPERATURE</w:t>
          </w:r>
          <w:r>
            <w:rPr>
              <w:color w:val="0462C1"/>
              <w:u w:val="single" w:color="0462C1"/>
            </w:rPr>
            <w:t xml:space="preserve"> </w:t>
          </w:r>
          <w:r>
            <w:rPr>
              <w:color w:val="0462C1"/>
              <w:spacing w:val="-10"/>
              <w:u w:val="single" w:color="0462C1"/>
            </w:rPr>
            <w:t>CURVE</w:t>
          </w:r>
          <w:r>
            <w:rPr>
              <w:color w:val="0462C1"/>
              <w:spacing w:val="-10"/>
              <w:u w:val="single" w:color="0462C1"/>
            </w:rPr>
            <w:fldChar w:fldCharType="end"/>
          </w:r>
          <w:r>
            <w:rPr>
              <w:color w:val="0462C1"/>
              <w:u w:val="none"/>
            </w:rPr>
            <w:tab/>
          </w:r>
          <w:r>
            <w:rPr>
              <w:spacing w:val="-12"/>
              <w:u w:val="none"/>
            </w:rPr>
            <w:t>4</w:t>
          </w:r>
        </w:p>
        <w:p w14:paraId="5D3A702F">
          <w:pPr>
            <w:pStyle w:val="6"/>
            <w:tabs>
              <w:tab w:val="right" w:leader="dot" w:pos="9754"/>
            </w:tabs>
            <w:spacing w:before="384"/>
            <w:rPr>
              <w:u w:val="none"/>
            </w:rPr>
          </w:pPr>
          <w:r>
            <w:fldChar w:fldCharType="begin"/>
          </w:r>
          <w:r>
            <w:instrText xml:space="preserve"> HYPERLINK \l "_bookmark6" </w:instrText>
          </w:r>
          <w:r>
            <w:fldChar w:fldCharType="separate"/>
          </w:r>
          <w:r>
            <w:rPr>
              <w:color w:val="0462C1"/>
              <w:spacing w:val="-8"/>
              <w:u w:val="single" w:color="0462C1"/>
            </w:rPr>
            <w:t>SELF-SET</w:t>
          </w:r>
          <w:r>
            <w:rPr>
              <w:color w:val="0462C1"/>
              <w:spacing w:val="-4"/>
              <w:u w:val="single" w:color="0462C1"/>
            </w:rPr>
            <w:t xml:space="preserve"> </w:t>
          </w:r>
          <w:r>
            <w:rPr>
              <w:color w:val="0462C1"/>
              <w:spacing w:val="-8"/>
              <w:u w:val="single" w:color="0462C1"/>
            </w:rPr>
            <w:t>CURVE</w:t>
          </w:r>
          <w:r>
            <w:rPr>
              <w:color w:val="0462C1"/>
              <w:spacing w:val="-3"/>
              <w:u w:val="single" w:color="0462C1"/>
            </w:rPr>
            <w:t xml:space="preserve"> </w:t>
          </w:r>
          <w:r>
            <w:rPr>
              <w:color w:val="0462C1"/>
              <w:spacing w:val="-8"/>
              <w:u w:val="single" w:color="0462C1"/>
            </w:rPr>
            <w:t>(INDEPENDENT</w:t>
          </w:r>
          <w:r>
            <w:rPr>
              <w:color w:val="0462C1"/>
              <w:spacing w:val="-2"/>
              <w:u w:val="single" w:color="0462C1"/>
            </w:rPr>
            <w:t xml:space="preserve"> </w:t>
          </w:r>
          <w:r>
            <w:rPr>
              <w:color w:val="0462C1"/>
              <w:spacing w:val="-8"/>
              <w:u w:val="single" w:color="0462C1"/>
            </w:rPr>
            <w:t>OPERATION)</w:t>
          </w:r>
          <w:r>
            <w:rPr>
              <w:color w:val="0462C1"/>
              <w:spacing w:val="-8"/>
              <w:u w:val="single" w:color="0462C1"/>
            </w:rPr>
            <w:fldChar w:fldCharType="end"/>
          </w:r>
          <w:r>
            <w:rPr>
              <w:color w:val="0462C1"/>
              <w:u w:val="none"/>
            </w:rPr>
            <w:tab/>
          </w:r>
          <w:r>
            <w:rPr>
              <w:spacing w:val="-10"/>
              <w:u w:val="none"/>
            </w:rPr>
            <w:t>5</w:t>
          </w:r>
        </w:p>
        <w:p w14:paraId="6C06CF72">
          <w:pPr>
            <w:pStyle w:val="6"/>
            <w:tabs>
              <w:tab w:val="right" w:leader="dot" w:pos="9754"/>
            </w:tabs>
            <w:rPr>
              <w:u w:val="none"/>
            </w:rPr>
          </w:pPr>
          <w:r>
            <w:fldChar w:fldCharType="begin"/>
          </w:r>
          <w:r>
            <w:instrText xml:space="preserve"> HYPERLINK \l "_bookmark7" </w:instrText>
          </w:r>
          <w:r>
            <w:fldChar w:fldCharType="separate"/>
          </w:r>
          <w:r>
            <w:rPr>
              <w:color w:val="0462C1"/>
              <w:spacing w:val="-8"/>
              <w:u w:val="single" w:color="0462C1"/>
            </w:rPr>
            <w:t>SELF-SET CURVE</w:t>
          </w:r>
          <w:r>
            <w:rPr>
              <w:color w:val="0462C1"/>
              <w:spacing w:val="-6"/>
              <w:u w:val="single" w:color="0462C1"/>
            </w:rPr>
            <w:t xml:space="preserve"> </w:t>
          </w:r>
          <w:r>
            <w:rPr>
              <w:color w:val="0462C1"/>
              <w:spacing w:val="-8"/>
              <w:u w:val="single" w:color="0462C1"/>
            </w:rPr>
            <w:t>(PC</w:t>
          </w:r>
          <w:r>
            <w:rPr>
              <w:color w:val="0462C1"/>
              <w:spacing w:val="-5"/>
              <w:u w:val="single" w:color="0462C1"/>
            </w:rPr>
            <w:t xml:space="preserve"> </w:t>
          </w:r>
          <w:r>
            <w:rPr>
              <w:color w:val="0462C1"/>
              <w:spacing w:val="-8"/>
              <w:u w:val="single" w:color="0462C1"/>
            </w:rPr>
            <w:t>CONNETING)</w:t>
          </w:r>
          <w:r>
            <w:rPr>
              <w:color w:val="0462C1"/>
              <w:spacing w:val="-8"/>
              <w:u w:val="single" w:color="0462C1"/>
            </w:rPr>
            <w:fldChar w:fldCharType="end"/>
          </w:r>
          <w:r>
            <w:rPr>
              <w:color w:val="0462C1"/>
              <w:u w:val="none"/>
            </w:rPr>
            <w:tab/>
          </w:r>
          <w:r>
            <w:rPr>
              <w:spacing w:val="-10"/>
              <w:u w:val="none"/>
            </w:rPr>
            <w:t>7</w:t>
          </w:r>
        </w:p>
        <w:p w14:paraId="11116687">
          <w:pPr>
            <w:pStyle w:val="6"/>
            <w:tabs>
              <w:tab w:val="right" w:leader="dot" w:pos="9754"/>
            </w:tabs>
            <w:rPr>
              <w:u w:val="none"/>
            </w:rPr>
          </w:pPr>
          <w:r>
            <w:fldChar w:fldCharType="begin"/>
          </w:r>
          <w:r>
            <w:instrText xml:space="preserve"> HYPERLINK \l "_bookmark8" </w:instrText>
          </w:r>
          <w:r>
            <w:fldChar w:fldCharType="separate"/>
          </w:r>
          <w:r>
            <w:rPr>
              <w:color w:val="0462C1"/>
              <w:spacing w:val="-8"/>
              <w:u w:val="single" w:color="0462C1"/>
            </w:rPr>
            <w:t>THERMOSTATIC</w:t>
          </w:r>
          <w:r>
            <w:rPr>
              <w:color w:val="0462C1"/>
              <w:spacing w:val="-3"/>
              <w:u w:val="single" w:color="0462C1"/>
            </w:rPr>
            <w:t xml:space="preserve"> </w:t>
          </w:r>
          <w:r>
            <w:rPr>
              <w:color w:val="0462C1"/>
              <w:spacing w:val="-2"/>
              <w:u w:val="single" w:color="0462C1"/>
            </w:rPr>
            <w:t>CONTORL</w:t>
          </w:r>
          <w:r>
            <w:rPr>
              <w:color w:val="0462C1"/>
              <w:spacing w:val="-2"/>
              <w:u w:val="single" w:color="0462C1"/>
            </w:rPr>
            <w:fldChar w:fldCharType="end"/>
          </w:r>
          <w:r>
            <w:rPr>
              <w:color w:val="0462C1"/>
              <w:u w:val="none"/>
            </w:rPr>
            <w:tab/>
          </w:r>
          <w:r>
            <w:rPr>
              <w:spacing w:val="-10"/>
              <w:u w:val="none"/>
            </w:rPr>
            <w:t>9</w:t>
          </w:r>
        </w:p>
        <w:p w14:paraId="522FA96F">
          <w:pPr>
            <w:pStyle w:val="6"/>
            <w:tabs>
              <w:tab w:val="right" w:leader="dot" w:pos="9755"/>
            </w:tabs>
            <w:spacing w:before="384"/>
            <w:rPr>
              <w:u w:val="none"/>
            </w:rPr>
          </w:pPr>
          <w:r>
            <w:fldChar w:fldCharType="begin"/>
          </w:r>
          <w:r>
            <w:instrText xml:space="preserve"> HYPERLINK \l "_bookmark9" </w:instrText>
          </w:r>
          <w:r>
            <w:fldChar w:fldCharType="separate"/>
          </w:r>
          <w:r>
            <w:rPr>
              <w:color w:val="0462C1"/>
              <w:spacing w:val="-6"/>
              <w:u w:val="single" w:color="0462C1"/>
            </w:rPr>
            <w:t>OPERATING</w:t>
          </w:r>
          <w:r>
            <w:rPr>
              <w:color w:val="0462C1"/>
              <w:spacing w:val="-5"/>
              <w:u w:val="single" w:color="0462C1"/>
            </w:rPr>
            <w:t xml:space="preserve"> </w:t>
          </w:r>
          <w:r>
            <w:rPr>
              <w:color w:val="0462C1"/>
              <w:spacing w:val="-2"/>
              <w:u w:val="single" w:color="0462C1"/>
            </w:rPr>
            <w:t>DETAILS</w:t>
          </w:r>
          <w:r>
            <w:rPr>
              <w:color w:val="0462C1"/>
              <w:spacing w:val="-2"/>
              <w:u w:val="single" w:color="0462C1"/>
            </w:rPr>
            <w:fldChar w:fldCharType="end"/>
          </w:r>
          <w:r>
            <w:rPr>
              <w:color w:val="0462C1"/>
              <w:u w:val="none"/>
            </w:rPr>
            <w:tab/>
          </w:r>
          <w:r>
            <w:rPr>
              <w:spacing w:val="-5"/>
              <w:u w:val="none"/>
            </w:rPr>
            <w:t>10</w:t>
          </w:r>
        </w:p>
        <w:p w14:paraId="21F8E498">
          <w:pPr>
            <w:pStyle w:val="6"/>
            <w:tabs>
              <w:tab w:val="right" w:leader="dot" w:pos="9755"/>
            </w:tabs>
            <w:rPr>
              <w:u w:val="none"/>
            </w:rPr>
          </w:pPr>
          <w:r>
            <w:fldChar w:fldCharType="begin"/>
          </w:r>
          <w:r>
            <w:instrText xml:space="preserve"> HYPERLINK \l "_bookmark10" </w:instrText>
          </w:r>
          <w:r>
            <w:fldChar w:fldCharType="separate"/>
          </w:r>
          <w:r>
            <w:rPr>
              <w:color w:val="0462C1"/>
              <w:spacing w:val="-2"/>
              <w:u w:val="single" w:color="0462C1"/>
            </w:rPr>
            <w:t>SUGGESTIONS</w:t>
          </w:r>
          <w:r>
            <w:rPr>
              <w:color w:val="0462C1"/>
              <w:spacing w:val="-2"/>
              <w:u w:val="single" w:color="0462C1"/>
            </w:rPr>
            <w:fldChar w:fldCharType="end"/>
          </w:r>
          <w:r>
            <w:rPr>
              <w:color w:val="0462C1"/>
              <w:u w:val="none"/>
            </w:rPr>
            <w:tab/>
          </w:r>
          <w:r>
            <w:rPr>
              <w:spacing w:val="-5"/>
              <w:u w:val="none"/>
            </w:rPr>
            <w:t>10</w:t>
          </w:r>
        </w:p>
        <w:p w14:paraId="5673688C">
          <w:pPr>
            <w:pStyle w:val="6"/>
            <w:tabs>
              <w:tab w:val="right" w:leader="dot" w:pos="9754"/>
            </w:tabs>
            <w:rPr>
              <w:u w:val="none"/>
            </w:rPr>
          </w:pPr>
          <w:r>
            <w:fldChar w:fldCharType="begin"/>
          </w:r>
          <w:r>
            <w:instrText xml:space="preserve"> HYPERLINK \l "_bookmark11" </w:instrText>
          </w:r>
          <w:r>
            <w:fldChar w:fldCharType="separate"/>
          </w:r>
          <w:r>
            <w:rPr>
              <w:color w:val="0462C1"/>
              <w:spacing w:val="-2"/>
              <w:u w:val="single" w:color="0462C1"/>
            </w:rPr>
            <w:t>MAINTENANCE</w:t>
          </w:r>
          <w:r>
            <w:rPr>
              <w:color w:val="0462C1"/>
              <w:spacing w:val="-2"/>
              <w:u w:val="single" w:color="0462C1"/>
            </w:rPr>
            <w:fldChar w:fldCharType="end"/>
          </w:r>
          <w:r>
            <w:rPr>
              <w:color w:val="0462C1"/>
              <w:u w:val="none"/>
            </w:rPr>
            <w:tab/>
          </w:r>
          <w:r>
            <w:rPr>
              <w:spacing w:val="-5"/>
              <w:u w:val="none"/>
            </w:rPr>
            <w:t>11</w:t>
          </w:r>
        </w:p>
        <w:p w14:paraId="00C01A80">
          <w:pPr>
            <w:pStyle w:val="9"/>
            <w:tabs>
              <w:tab w:val="right" w:leader="dot" w:pos="9753"/>
            </w:tabs>
            <w:spacing w:before="402"/>
            <w:rPr>
              <w:u w:val="none"/>
            </w:rPr>
          </w:pPr>
          <w:r>
            <w:fldChar w:fldCharType="begin"/>
          </w:r>
          <w:r>
            <w:instrText xml:space="preserve"> HYPERLINK \l "_bookmark12" </w:instrText>
          </w:r>
          <w:r>
            <w:fldChar w:fldCharType="separate"/>
          </w:r>
          <w:r>
            <w:rPr>
              <w:color w:val="0462C1"/>
              <w:spacing w:val="-2"/>
              <w:u w:val="single" w:color="0462C1"/>
            </w:rPr>
            <w:t>ATTENTIONS</w:t>
          </w:r>
          <w:r>
            <w:rPr>
              <w:color w:val="0462C1"/>
              <w:spacing w:val="-2"/>
              <w:u w:val="single" w:color="0462C1"/>
            </w:rPr>
            <w:fldChar w:fldCharType="end"/>
          </w:r>
          <w:r>
            <w:rPr>
              <w:color w:val="0462C1"/>
              <w:u w:val="none"/>
            </w:rPr>
            <w:tab/>
          </w:r>
          <w:r>
            <w:rPr>
              <w:spacing w:val="-5"/>
              <w:u w:val="none"/>
            </w:rPr>
            <w:t>11</w:t>
          </w:r>
        </w:p>
      </w:sdtContent>
    </w:sdt>
    <w:p w14:paraId="1B7BBB9B">
      <w:pPr>
        <w:spacing w:after="0"/>
        <w:sectPr>
          <w:pgSz w:w="11910" w:h="16840"/>
          <w:pgMar w:top="1080" w:right="1020" w:bottom="280" w:left="1020" w:header="856" w:footer="0" w:gutter="0"/>
          <w:cols w:space="720" w:num="1"/>
        </w:sectPr>
      </w:pPr>
    </w:p>
    <w:p w14:paraId="227B0C04">
      <w:pPr>
        <w:pStyle w:val="5"/>
        <w:spacing w:before="353"/>
        <w:rPr>
          <w:rFonts w:ascii="Trebuchet MS"/>
          <w:b/>
          <w:sz w:val="36"/>
        </w:rPr>
      </w:pPr>
    </w:p>
    <w:p w14:paraId="1F28B22F">
      <w:pPr>
        <w:spacing w:before="0"/>
        <w:ind w:left="1092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1"/>
          <w:sz w:val="36"/>
        </w:rPr>
        <w:t xml:space="preserve"> </w:t>
      </w:r>
      <w:r>
        <w:rPr>
          <w:rFonts w:ascii="Arial"/>
          <w:b/>
          <w:sz w:val="36"/>
        </w:rPr>
        <w:t>Smart</w:t>
      </w:r>
      <w:r>
        <w:rPr>
          <w:rFonts w:ascii="Arial"/>
          <w:b/>
          <w:spacing w:val="-2"/>
          <w:sz w:val="36"/>
        </w:rPr>
        <w:t xml:space="preserve"> </w:t>
      </w:r>
      <w:r>
        <w:rPr>
          <w:rFonts w:ascii="Arial"/>
          <w:b/>
          <w:sz w:val="36"/>
        </w:rPr>
        <w:t>Single</w:t>
      </w:r>
      <w:r>
        <w:rPr>
          <w:rFonts w:ascii="Arial"/>
          <w:b/>
          <w:spacing w:val="-2"/>
          <w:sz w:val="36"/>
        </w:rPr>
        <w:t xml:space="preserve"> </w:t>
      </w:r>
      <w:r>
        <w:rPr>
          <w:rFonts w:ascii="Arial"/>
          <w:b/>
          <w:sz w:val="36"/>
        </w:rPr>
        <w:t>Heating</w:t>
      </w:r>
      <w:r>
        <w:rPr>
          <w:rFonts w:ascii="Arial"/>
          <w:b/>
          <w:spacing w:val="-2"/>
          <w:sz w:val="36"/>
        </w:rPr>
        <w:t xml:space="preserve"> </w:t>
      </w:r>
      <w:r>
        <w:rPr>
          <w:rFonts w:ascii="Arial"/>
          <w:b/>
          <w:sz w:val="36"/>
        </w:rPr>
        <w:t>Zone</w:t>
      </w:r>
      <w:r>
        <w:rPr>
          <w:rFonts w:ascii="Arial"/>
          <w:b/>
          <w:spacing w:val="-2"/>
          <w:sz w:val="36"/>
        </w:rPr>
        <w:t xml:space="preserve"> </w:t>
      </w:r>
      <w:r>
        <w:rPr>
          <w:rFonts w:ascii="Arial"/>
          <w:b/>
          <w:sz w:val="36"/>
        </w:rPr>
        <w:t>Reflow</w:t>
      </w:r>
      <w:r>
        <w:rPr>
          <w:rFonts w:ascii="Arial"/>
          <w:b/>
          <w:spacing w:val="-2"/>
          <w:sz w:val="36"/>
        </w:rPr>
        <w:t xml:space="preserve"> </w:t>
      </w:r>
      <w:r>
        <w:rPr>
          <w:rFonts w:ascii="Arial"/>
          <w:b/>
          <w:spacing w:val="-4"/>
          <w:sz w:val="36"/>
        </w:rPr>
        <w:t>Oven</w:t>
      </w:r>
    </w:p>
    <w:p w14:paraId="03E6D16C">
      <w:pPr>
        <w:pStyle w:val="5"/>
        <w:spacing w:before="157"/>
        <w:rPr>
          <w:rFonts w:ascii="Arial"/>
          <w:b/>
          <w:sz w:val="36"/>
        </w:rPr>
      </w:pPr>
    </w:p>
    <w:p w14:paraId="21AD8EE7">
      <w:pPr>
        <w:pStyle w:val="14"/>
        <w:numPr>
          <w:ilvl w:val="0"/>
          <w:numId w:val="1"/>
        </w:numPr>
        <w:tabs>
          <w:tab w:val="left" w:pos="610"/>
        </w:tabs>
        <w:spacing w:before="0" w:after="0" w:line="240" w:lineRule="auto"/>
        <w:ind w:left="610" w:right="0" w:hanging="498"/>
        <w:jc w:val="left"/>
        <w:rPr>
          <w:rFonts w:ascii="Arial"/>
          <w:b/>
          <w:sz w:val="32"/>
        </w:rPr>
      </w:pPr>
      <w:bookmarkStart w:id="0" w:name="_bookmark0"/>
      <w:bookmarkEnd w:id="0"/>
      <w:r>
        <w:rPr>
          <w:rFonts w:ascii="Arial"/>
          <w:b/>
          <w:sz w:val="32"/>
        </w:rPr>
        <w:t>PRODUCT</w:t>
      </w:r>
      <w:r>
        <w:rPr>
          <w:rFonts w:ascii="Arial"/>
          <w:b/>
          <w:spacing w:val="-17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DETAILS</w:t>
      </w:r>
    </w:p>
    <w:p w14:paraId="51BDC206">
      <w:pPr>
        <w:pStyle w:val="14"/>
        <w:numPr>
          <w:ilvl w:val="1"/>
          <w:numId w:val="1"/>
        </w:numPr>
        <w:tabs>
          <w:tab w:val="left" w:pos="375"/>
        </w:tabs>
        <w:spacing w:before="148" w:after="0" w:line="312" w:lineRule="auto"/>
        <w:ind w:left="112" w:right="170" w:firstLine="0"/>
        <w:jc w:val="left"/>
        <w:rPr>
          <w:sz w:val="24"/>
        </w:rPr>
      </w:pPr>
      <w:r>
        <w:rPr>
          <w:sz w:val="24"/>
        </w:rPr>
        <w:t>The product integrates the functions of reflow soldering, drying, insulation, shaping, rapid</w:t>
      </w:r>
      <w:r>
        <w:rPr>
          <w:spacing w:val="-3"/>
          <w:sz w:val="24"/>
        </w:rPr>
        <w:t xml:space="preserve"> </w:t>
      </w:r>
      <w:r>
        <w:rPr>
          <w:sz w:val="24"/>
        </w:rPr>
        <w:t>cooling,</w:t>
      </w:r>
      <w:r>
        <w:rPr>
          <w:spacing w:val="-3"/>
          <w:sz w:val="24"/>
        </w:rPr>
        <w:t xml:space="preserve"> </w:t>
      </w:r>
      <w:r>
        <w:rPr>
          <w:sz w:val="24"/>
        </w:rPr>
        <w:t>constant</w:t>
      </w:r>
      <w:r>
        <w:rPr>
          <w:spacing w:val="-5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3"/>
          <w:sz w:val="24"/>
        </w:rPr>
        <w:t xml:space="preserve"> </w:t>
      </w:r>
      <w:r>
        <w:rPr>
          <w:sz w:val="24"/>
        </w:rPr>
        <w:t>timing to</w:t>
      </w:r>
      <w:r>
        <w:rPr>
          <w:spacing w:val="-4"/>
          <w:sz w:val="24"/>
        </w:rPr>
        <w:t xml:space="preserve"> </w:t>
      </w:r>
      <w:r>
        <w:rPr>
          <w:sz w:val="24"/>
        </w:rPr>
        <w:t>meet</w:t>
      </w:r>
      <w:r>
        <w:rPr>
          <w:spacing w:val="-2"/>
          <w:sz w:val="24"/>
        </w:rPr>
        <w:t xml:space="preserve"> </w:t>
      </w:r>
      <w:r>
        <w:rPr>
          <w:sz w:val="24"/>
        </w:rPr>
        <w:t>various</w:t>
      </w:r>
      <w:r>
        <w:rPr>
          <w:spacing w:val="-5"/>
          <w:sz w:val="24"/>
        </w:rPr>
        <w:t xml:space="preserve"> </w:t>
      </w:r>
      <w:r>
        <w:rPr>
          <w:sz w:val="24"/>
        </w:rPr>
        <w:t>soldering</w:t>
      </w:r>
      <w:r>
        <w:rPr>
          <w:spacing w:val="-5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 SMD, BGA, etc., and capable of soldering single-sided and double-sided PCB in all packaging forms such as CHIP, SOP, PLCC, QFP, BGA, and more. Widely used in adhesive curing, PCB thermal aging, PCB repairs and other work;</w:t>
      </w:r>
    </w:p>
    <w:p w14:paraId="0E3DB724">
      <w:pPr>
        <w:pStyle w:val="14"/>
        <w:numPr>
          <w:ilvl w:val="1"/>
          <w:numId w:val="1"/>
        </w:numPr>
        <w:tabs>
          <w:tab w:val="left" w:pos="375"/>
        </w:tabs>
        <w:spacing w:before="0" w:after="0" w:line="312" w:lineRule="auto"/>
        <w:ind w:left="112" w:right="229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utilizes</w:t>
      </w:r>
      <w:r>
        <w:rPr>
          <w:spacing w:val="-5"/>
          <w:sz w:val="24"/>
        </w:rPr>
        <w:t xml:space="preserve"> </w:t>
      </w:r>
      <w:r>
        <w:rPr>
          <w:sz w:val="24"/>
        </w:rPr>
        <w:t>microcomputer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sure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whole</w:t>
      </w:r>
      <w:r>
        <w:rPr>
          <w:spacing w:val="-1"/>
          <w:sz w:val="24"/>
        </w:rPr>
        <w:t xml:space="preserve"> </w:t>
      </w:r>
      <w:r>
        <w:rPr>
          <w:sz w:val="24"/>
        </w:rPr>
        <w:t>soldering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is completed automatically and the operation is simple;</w:t>
      </w:r>
    </w:p>
    <w:p w14:paraId="30119B93">
      <w:pPr>
        <w:pStyle w:val="14"/>
        <w:numPr>
          <w:ilvl w:val="1"/>
          <w:numId w:val="1"/>
        </w:numPr>
        <w:tabs>
          <w:tab w:val="left" w:pos="375"/>
        </w:tabs>
        <w:spacing w:before="0" w:after="0" w:line="312" w:lineRule="auto"/>
        <w:ind w:left="112" w:right="326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combination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rapid</w:t>
      </w:r>
      <w:r>
        <w:rPr>
          <w:spacing w:val="-3"/>
          <w:sz w:val="24"/>
        </w:rPr>
        <w:t xml:space="preserve"> </w:t>
      </w:r>
      <w:r>
        <w:rPr>
          <w:sz w:val="24"/>
        </w:rPr>
        <w:t>infrared</w:t>
      </w:r>
      <w:r>
        <w:rPr>
          <w:spacing w:val="-3"/>
          <w:sz w:val="24"/>
        </w:rPr>
        <w:t xml:space="preserve"> </w:t>
      </w:r>
      <w:r>
        <w:rPr>
          <w:sz w:val="24"/>
        </w:rPr>
        <w:t>radiation</w:t>
      </w:r>
      <w:r>
        <w:rPr>
          <w:spacing w:val="-5"/>
          <w:sz w:val="24"/>
        </w:rPr>
        <w:t xml:space="preserve"> </w:t>
      </w:r>
      <w:r>
        <w:rPr>
          <w:sz w:val="24"/>
        </w:rPr>
        <w:t>heating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cooling</w:t>
      </w:r>
      <w:r>
        <w:rPr>
          <w:spacing w:val="-3"/>
          <w:sz w:val="24"/>
        </w:rPr>
        <w:t xml:space="preserve"> </w:t>
      </w:r>
      <w:r>
        <w:rPr>
          <w:sz w:val="24"/>
        </w:rPr>
        <w:t>fan</w:t>
      </w:r>
      <w:r>
        <w:rPr>
          <w:spacing w:val="-3"/>
          <w:sz w:val="24"/>
        </w:rPr>
        <w:t xml:space="preserve"> </w:t>
      </w:r>
      <w:r>
        <w:rPr>
          <w:sz w:val="24"/>
        </w:rPr>
        <w:t>stirring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the soldering temperature more precise and uniform;</w:t>
      </w:r>
    </w:p>
    <w:p w14:paraId="166A00CD">
      <w:pPr>
        <w:pStyle w:val="14"/>
        <w:numPr>
          <w:ilvl w:val="1"/>
          <w:numId w:val="1"/>
        </w:numPr>
        <w:tabs>
          <w:tab w:val="left" w:pos="375"/>
        </w:tabs>
        <w:spacing w:before="0" w:after="0" w:line="312" w:lineRule="auto"/>
        <w:ind w:left="112" w:right="881" w:firstLine="0"/>
        <w:jc w:val="left"/>
        <w:rPr>
          <w:sz w:val="24"/>
        </w:rPr>
      </w:pPr>
      <w:r>
        <w:rPr>
          <w:sz w:val="24"/>
        </w:rPr>
        <w:t>There are 8 temperature parameter curves available for selection in the product memory,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also</w:t>
      </w:r>
      <w:r>
        <w:rPr>
          <w:spacing w:val="-4"/>
          <w:sz w:val="24"/>
        </w:rPr>
        <w:t xml:space="preserve"> </w:t>
      </w:r>
      <w:r>
        <w:rPr>
          <w:sz w:val="24"/>
        </w:rPr>
        <w:t>supports</w:t>
      </w:r>
      <w:r>
        <w:rPr>
          <w:spacing w:val="-6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-7"/>
          <w:sz w:val="24"/>
        </w:rPr>
        <w:t xml:space="preserve"> </w:t>
      </w:r>
      <w:r>
        <w:rPr>
          <w:sz w:val="24"/>
        </w:rPr>
        <w:t>setting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5"/>
          <w:sz w:val="24"/>
        </w:rPr>
        <w:t xml:space="preserve"> </w:t>
      </w:r>
      <w:r>
        <w:rPr>
          <w:sz w:val="24"/>
        </w:rPr>
        <w:t>parameter</w:t>
      </w:r>
      <w:r>
        <w:rPr>
          <w:spacing w:val="-5"/>
          <w:sz w:val="24"/>
        </w:rPr>
        <w:t xml:space="preserve"> </w:t>
      </w:r>
      <w:r>
        <w:rPr>
          <w:sz w:val="24"/>
        </w:rPr>
        <w:t>curves;</w:t>
      </w:r>
    </w:p>
    <w:p w14:paraId="1B4AF298">
      <w:pPr>
        <w:pStyle w:val="14"/>
        <w:numPr>
          <w:ilvl w:val="1"/>
          <w:numId w:val="1"/>
        </w:numPr>
        <w:tabs>
          <w:tab w:val="left" w:pos="375"/>
        </w:tabs>
        <w:spacing w:before="0" w:after="0" w:line="312" w:lineRule="auto"/>
        <w:ind w:left="112" w:right="347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utilizes</w:t>
      </w:r>
      <w:r>
        <w:rPr>
          <w:spacing w:val="-5"/>
          <w:sz w:val="24"/>
        </w:rPr>
        <w:t xml:space="preserve"> </w:t>
      </w:r>
      <w:r>
        <w:rPr>
          <w:sz w:val="24"/>
        </w:rPr>
        <w:t>vague temperature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technology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visualized</w:t>
      </w:r>
      <w:r>
        <w:rPr>
          <w:spacing w:val="-5"/>
          <w:sz w:val="24"/>
        </w:rPr>
        <w:t xml:space="preserve"> </w:t>
      </w:r>
      <w:r>
        <w:rPr>
          <w:sz w:val="24"/>
        </w:rPr>
        <w:t>drawer-style workbench to make the whole soldering process visualized;</w:t>
      </w:r>
    </w:p>
    <w:p w14:paraId="7A0C93B5">
      <w:pPr>
        <w:pStyle w:val="14"/>
        <w:numPr>
          <w:ilvl w:val="1"/>
          <w:numId w:val="1"/>
        </w:numPr>
        <w:tabs>
          <w:tab w:val="left" w:pos="375"/>
        </w:tabs>
        <w:spacing w:before="0" w:after="0" w:line="312" w:lineRule="auto"/>
        <w:ind w:left="112" w:right="94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maintenance-free</w:t>
      </w:r>
      <w:r>
        <w:rPr>
          <w:spacing w:val="-5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reliability,</w:t>
      </w:r>
      <w:r>
        <w:rPr>
          <w:spacing w:val="-5"/>
          <w:sz w:val="24"/>
        </w:rPr>
        <w:t xml:space="preserve"> </w:t>
      </w:r>
      <w:r>
        <w:rPr>
          <w:sz w:val="24"/>
        </w:rPr>
        <w:t>providing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with satisfaction and peace of mind.</w:t>
      </w:r>
    </w:p>
    <w:p w14:paraId="6507C6BC">
      <w:pPr>
        <w:pStyle w:val="5"/>
      </w:pPr>
    </w:p>
    <w:p w14:paraId="52D99A35">
      <w:pPr>
        <w:pStyle w:val="5"/>
      </w:pPr>
    </w:p>
    <w:p w14:paraId="2EA59CA3">
      <w:pPr>
        <w:pStyle w:val="5"/>
      </w:pPr>
    </w:p>
    <w:p w14:paraId="657E30EA">
      <w:pPr>
        <w:pStyle w:val="5"/>
        <w:spacing w:before="40"/>
      </w:pPr>
    </w:p>
    <w:p w14:paraId="7563D5ED">
      <w:pPr>
        <w:pStyle w:val="14"/>
        <w:numPr>
          <w:ilvl w:val="0"/>
          <w:numId w:val="1"/>
        </w:numPr>
        <w:tabs>
          <w:tab w:val="left" w:pos="610"/>
        </w:tabs>
        <w:spacing w:before="0" w:after="0" w:line="240" w:lineRule="auto"/>
        <w:ind w:left="610" w:right="0" w:hanging="498"/>
        <w:jc w:val="left"/>
        <w:rPr>
          <w:rFonts w:ascii="Arial"/>
          <w:b/>
          <w:sz w:val="32"/>
        </w:rPr>
      </w:pPr>
      <w:bookmarkStart w:id="1" w:name="_bookmark1"/>
      <w:bookmarkEnd w:id="1"/>
      <w:r>
        <w:rPr>
          <w:rFonts w:ascii="Arial"/>
          <w:b/>
          <w:sz w:val="32"/>
        </w:rPr>
        <w:t>PRODUCT</w:t>
      </w:r>
      <w:r>
        <w:rPr>
          <w:rFonts w:ascii="Arial"/>
          <w:b/>
          <w:spacing w:val="-17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FEATURES</w:t>
      </w:r>
    </w:p>
    <w:p w14:paraId="0F81D150">
      <w:pPr>
        <w:pStyle w:val="5"/>
        <w:spacing w:before="133"/>
        <w:ind w:left="112"/>
      </w:pPr>
      <w:r>
        <w:t>1</w:t>
      </w:r>
      <w:r>
        <w:rPr>
          <w:rFonts w:ascii="宋体" w:eastAsia="宋体"/>
        </w:rPr>
        <w:t>、</w:t>
      </w:r>
      <w:r>
        <w:t>POWER</w:t>
      </w:r>
      <w:r>
        <w:rPr>
          <w:spacing w:val="-2"/>
        </w:rPr>
        <w:t xml:space="preserve"> SUPPLY</w:t>
      </w:r>
      <w:r>
        <w:rPr>
          <w:rFonts w:ascii="宋体" w:eastAsia="宋体"/>
          <w:spacing w:val="-2"/>
        </w:rPr>
        <w:t>：</w:t>
      </w:r>
      <w:r>
        <w:rPr>
          <w:spacing w:val="-2"/>
        </w:rPr>
        <w:t>AC220V/50HZ</w:t>
      </w:r>
      <w:r>
        <w:rPr>
          <w:rFonts w:ascii="宋体" w:eastAsia="宋体"/>
          <w:spacing w:val="-2"/>
        </w:rPr>
        <w:t>；</w:t>
      </w:r>
      <w:r>
        <w:rPr>
          <w:spacing w:val="-2"/>
        </w:rPr>
        <w:t>AC110V/60HZ</w:t>
      </w:r>
    </w:p>
    <w:p w14:paraId="0386A076">
      <w:pPr>
        <w:pStyle w:val="5"/>
        <w:spacing w:before="50"/>
        <w:ind w:left="112"/>
      </w:pPr>
      <w:r>
        <w:t>2</w:t>
      </w:r>
      <w:r>
        <w:rPr>
          <w:rFonts w:ascii="宋体" w:eastAsia="宋体"/>
        </w:rPr>
        <w:t>、</w:t>
      </w:r>
      <w:r>
        <w:t>RATED</w:t>
      </w:r>
      <w:r>
        <w:rPr>
          <w:spacing w:val="-10"/>
        </w:rPr>
        <w:t xml:space="preserve"> </w:t>
      </w:r>
      <w:r>
        <w:t>POWER</w:t>
      </w:r>
      <w:r>
        <w:rPr>
          <w:rFonts w:ascii="宋体" w:eastAsia="宋体"/>
        </w:rPr>
        <w:t xml:space="preserve">： </w:t>
      </w:r>
      <w:r>
        <w:rPr>
          <w:rFonts w:hint="eastAsia" w:eastAsia="宋体"/>
          <w:spacing w:val="-4"/>
          <w:lang w:val="en-US" w:eastAsia="zh-CN"/>
        </w:rPr>
        <w:t>15</w:t>
      </w:r>
      <w:r>
        <w:rPr>
          <w:spacing w:val="-4"/>
        </w:rPr>
        <w:t>00W</w:t>
      </w:r>
    </w:p>
    <w:p w14:paraId="7C9F7C69">
      <w:pPr>
        <w:pStyle w:val="5"/>
        <w:spacing w:before="53"/>
        <w:ind w:left="112"/>
      </w:pPr>
      <w:r>
        <w:t>3</w:t>
      </w:r>
      <w:r>
        <w:rPr>
          <w:rFonts w:ascii="宋体" w:eastAsia="宋体"/>
        </w:rPr>
        <w:t>、</w:t>
      </w:r>
      <w:r>
        <w:t>DRAWER</w:t>
      </w:r>
      <w:r>
        <w:rPr>
          <w:spacing w:val="-17"/>
        </w:rPr>
        <w:t xml:space="preserve"> </w:t>
      </w:r>
      <w:r>
        <w:t>AREA</w:t>
      </w:r>
      <w:r>
        <w:rPr>
          <w:rFonts w:ascii="宋体" w:eastAsia="宋体"/>
          <w:spacing w:val="8"/>
        </w:rPr>
        <w:t xml:space="preserve">： </w:t>
      </w:r>
      <w:r>
        <w:rPr>
          <w:rFonts w:hint="eastAsia" w:eastAsia="宋体"/>
          <w:lang w:val="en-US" w:eastAsia="zh-CN"/>
        </w:rPr>
        <w:t>300</w:t>
      </w:r>
      <w:r>
        <w:rPr>
          <w:spacing w:val="-2"/>
        </w:rPr>
        <w:t xml:space="preserve"> </w:t>
      </w:r>
      <w:r>
        <w:t>x</w:t>
      </w:r>
      <w:r>
        <w:rPr>
          <w:spacing w:val="-4"/>
        </w:rPr>
        <w:t xml:space="preserve"> </w:t>
      </w:r>
      <w:r>
        <w:rPr>
          <w:rFonts w:hint="eastAsia" w:eastAsia="宋体"/>
          <w:spacing w:val="-4"/>
          <w:lang w:val="en-US" w:eastAsia="zh-CN"/>
        </w:rPr>
        <w:t>320</w:t>
      </w:r>
      <w:r>
        <w:rPr>
          <w:spacing w:val="-4"/>
        </w:rPr>
        <w:t>mm</w:t>
      </w:r>
    </w:p>
    <w:p w14:paraId="5E1CA2DF">
      <w:pPr>
        <w:pStyle w:val="5"/>
        <w:tabs>
          <w:tab w:val="left" w:pos="2633"/>
        </w:tabs>
        <w:spacing w:before="50"/>
        <w:ind w:left="112"/>
      </w:pPr>
      <w:r>
        <w:t>4</w:t>
      </w:r>
      <w:r>
        <w:rPr>
          <w:rFonts w:ascii="宋体" w:eastAsia="宋体"/>
        </w:rPr>
        <w:t>、</w:t>
      </w:r>
      <w:r>
        <w:t>CYCLE</w:t>
      </w:r>
      <w:r>
        <w:rPr>
          <w:spacing w:val="-3"/>
        </w:rPr>
        <w:t xml:space="preserve"> </w:t>
      </w:r>
      <w:r>
        <w:rPr>
          <w:spacing w:val="-2"/>
        </w:rPr>
        <w:t>TIME</w:t>
      </w:r>
      <w:r>
        <w:rPr>
          <w:rFonts w:ascii="宋体" w:eastAsia="宋体"/>
          <w:spacing w:val="-2"/>
        </w:rPr>
        <w:t>：</w:t>
      </w:r>
      <w:r>
        <w:rPr>
          <w:rFonts w:ascii="宋体" w:eastAsia="宋体"/>
        </w:rPr>
        <w:tab/>
      </w:r>
      <w:r>
        <w:t>1</w:t>
      </w:r>
      <w:r>
        <w:rPr>
          <w:rFonts w:ascii="宋体" w:eastAsia="宋体"/>
        </w:rPr>
        <w:t>～</w:t>
      </w:r>
      <w:r>
        <w:t>8</w:t>
      </w:r>
      <w:r>
        <w:rPr>
          <w:spacing w:val="1"/>
        </w:rPr>
        <w:t xml:space="preserve"> </w:t>
      </w:r>
      <w:r>
        <w:rPr>
          <w:spacing w:val="-5"/>
        </w:rPr>
        <w:t>min</w:t>
      </w:r>
    </w:p>
    <w:p w14:paraId="35FBE236">
      <w:pPr>
        <w:pStyle w:val="5"/>
        <w:spacing w:before="53"/>
        <w:ind w:left="112"/>
      </w:pPr>
      <w:r>
        <w:t>5</w:t>
      </w:r>
      <w:r>
        <w:rPr>
          <w:rFonts w:ascii="宋体" w:eastAsia="宋体"/>
        </w:rPr>
        <w:t>、</w:t>
      </w:r>
      <w:r>
        <w:t>MACHINE</w:t>
      </w:r>
      <w:r>
        <w:rPr>
          <w:spacing w:val="-1"/>
        </w:rPr>
        <w:t xml:space="preserve"> </w:t>
      </w:r>
      <w:r>
        <w:t>SIZE</w:t>
      </w:r>
      <w:r>
        <w:rPr>
          <w:rFonts w:ascii="宋体" w:eastAsia="宋体"/>
          <w:spacing w:val="37"/>
        </w:rPr>
        <w:t xml:space="preserve">： </w:t>
      </w:r>
      <w:r>
        <w:t>3</w:t>
      </w:r>
      <w:r>
        <w:rPr>
          <w:rFonts w:hint="eastAsia" w:eastAsia="宋体"/>
          <w:lang w:val="en-US" w:eastAsia="zh-CN"/>
        </w:rPr>
        <w:t>75</w:t>
      </w:r>
      <w:r>
        <w:rPr>
          <w:spacing w:val="-1"/>
        </w:rPr>
        <w:t xml:space="preserve"> </w:t>
      </w:r>
      <w:r>
        <w:t>x</w:t>
      </w:r>
      <w:r>
        <w:rPr>
          <w:spacing w:val="-2"/>
        </w:rPr>
        <w:t xml:space="preserve"> </w:t>
      </w:r>
      <w:r>
        <w:rPr>
          <w:rFonts w:hint="eastAsia" w:eastAsia="宋体"/>
          <w:lang w:val="en-US" w:eastAsia="zh-CN"/>
        </w:rPr>
        <w:t>45</w:t>
      </w:r>
      <w:r>
        <w:t>0</w:t>
      </w:r>
      <w:r>
        <w:rPr>
          <w:spacing w:val="-1"/>
        </w:rPr>
        <w:t xml:space="preserve"> </w:t>
      </w:r>
      <w:r>
        <w:t>x</w:t>
      </w:r>
      <w:r>
        <w:rPr>
          <w:rFonts w:hint="eastAsia" w:eastAsia="宋体"/>
          <w:lang w:val="en-US" w:eastAsia="zh-CN"/>
        </w:rPr>
        <w:t>235</w:t>
      </w:r>
      <w:r>
        <w:t xml:space="preserve"> </w:t>
      </w:r>
      <w:r>
        <w:rPr>
          <w:spacing w:val="-7"/>
        </w:rPr>
        <w:t>mm</w:t>
      </w:r>
    </w:p>
    <w:p w14:paraId="5F522FB0">
      <w:pPr>
        <w:spacing w:after="0"/>
        <w:sectPr>
          <w:pgSz w:w="11910" w:h="16840"/>
          <w:pgMar w:top="1080" w:right="1020" w:bottom="280" w:left="1020" w:header="856" w:footer="0" w:gutter="0"/>
          <w:cols w:space="720" w:num="1"/>
        </w:sectPr>
      </w:pPr>
    </w:p>
    <w:p w14:paraId="1C32BCE0">
      <w:pPr>
        <w:pStyle w:val="14"/>
        <w:numPr>
          <w:ilvl w:val="0"/>
          <w:numId w:val="1"/>
        </w:numPr>
        <w:tabs>
          <w:tab w:val="left" w:pos="610"/>
        </w:tabs>
        <w:spacing w:before="148" w:after="0" w:line="240" w:lineRule="auto"/>
        <w:ind w:left="610" w:right="0" w:hanging="498"/>
        <w:jc w:val="left"/>
        <w:rPr>
          <w:rFonts w:ascii="Arial"/>
          <w:b/>
          <w:sz w:val="32"/>
        </w:rPr>
      </w:pPr>
      <w:bookmarkStart w:id="2" w:name="_bookmark2"/>
      <w:bookmarkEnd w:id="2"/>
      <w:r>
        <w:rPr>
          <w:rFonts w:ascii="Arial"/>
          <w:b/>
          <w:spacing w:val="-2"/>
          <w:sz w:val="32"/>
        </w:rPr>
        <w:t>INSTRUCTIONS</w:t>
      </w:r>
    </w:p>
    <w:p w14:paraId="42CE04BC">
      <w:pPr>
        <w:pStyle w:val="2"/>
        <w:spacing w:before="257"/>
      </w:pPr>
      <w:bookmarkStart w:id="3" w:name="_bookmark3"/>
      <w:bookmarkEnd w:id="3"/>
      <w:r>
        <w:t>EXHAUST</w:t>
      </w:r>
      <w:r>
        <w:rPr>
          <w:spacing w:val="-5"/>
        </w:rPr>
        <w:t xml:space="preserve"> </w:t>
      </w:r>
      <w:r>
        <w:t>PIPE</w:t>
      </w:r>
      <w:r>
        <w:rPr>
          <w:spacing w:val="-5"/>
        </w:rPr>
        <w:t xml:space="preserve"> </w:t>
      </w:r>
      <w:r>
        <w:rPr>
          <w:spacing w:val="-2"/>
        </w:rPr>
        <w:t>INSTALLATION</w:t>
      </w:r>
    </w:p>
    <w:p w14:paraId="11093096">
      <w:pPr>
        <w:pStyle w:val="5"/>
        <w:spacing w:before="193" w:line="300" w:lineRule="auto"/>
        <w:ind w:left="1075" w:right="1680" w:hanging="752"/>
        <w:rPr>
          <w:rFonts w:ascii="宋体" w:hAnsi="宋体" w:eastAsia="宋体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1437005</wp:posOffset>
            </wp:positionH>
            <wp:positionV relativeFrom="paragraph">
              <wp:posOffset>565785</wp:posOffset>
            </wp:positionV>
            <wp:extent cx="4679315" cy="3134995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061" cy="3134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/>
          <w:b/>
          <w:color w:val="000000"/>
          <w:highlight w:val="yellow"/>
        </w:rPr>
        <w:t>STEP</w:t>
      </w:r>
      <w:r>
        <w:rPr>
          <w:rFonts w:ascii="Arial" w:hAnsi="Arial" w:eastAsia="Arial"/>
          <w:b/>
          <w:color w:val="000000"/>
          <w:spacing w:val="-6"/>
          <w:highlight w:val="yellow"/>
        </w:rPr>
        <w:t xml:space="preserve"> </w:t>
      </w:r>
      <w:r>
        <w:rPr>
          <w:rFonts w:ascii="Arial" w:hAnsi="Arial" w:eastAsia="Arial"/>
          <w:b/>
          <w:color w:val="000000"/>
          <w:highlight w:val="yellow"/>
        </w:rPr>
        <w:t>1</w:t>
      </w:r>
      <w:r>
        <w:rPr>
          <w:rFonts w:ascii="Arial" w:hAnsi="Arial" w:eastAsia="Arial"/>
          <w:b/>
          <w:color w:val="000000"/>
          <w:spacing w:val="-3"/>
        </w:rPr>
        <w:t xml:space="preserve"> </w:t>
      </w:r>
      <w:r>
        <w:rPr>
          <w:color w:val="000000"/>
        </w:rPr>
        <w:t>Loosen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screw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fastening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clamp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exhaust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pipe. (size of the exhaust pipe is Φ110mmx1500mm</w:t>
      </w:r>
      <w:r>
        <w:rPr>
          <w:rFonts w:ascii="宋体" w:hAnsi="宋体" w:eastAsia="宋体"/>
          <w:color w:val="000000"/>
        </w:rPr>
        <w:t>）</w:t>
      </w:r>
    </w:p>
    <w:p w14:paraId="191743BB">
      <w:pPr>
        <w:pStyle w:val="5"/>
        <w:rPr>
          <w:rFonts w:ascii="宋体"/>
        </w:rPr>
      </w:pPr>
    </w:p>
    <w:p w14:paraId="70145A8D">
      <w:pPr>
        <w:pStyle w:val="5"/>
        <w:rPr>
          <w:rFonts w:ascii="宋体"/>
        </w:rPr>
      </w:pPr>
    </w:p>
    <w:p w14:paraId="1194B6E3">
      <w:pPr>
        <w:pStyle w:val="5"/>
        <w:rPr>
          <w:rFonts w:ascii="宋体"/>
        </w:rPr>
      </w:pPr>
    </w:p>
    <w:p w14:paraId="6616024E">
      <w:pPr>
        <w:pStyle w:val="5"/>
        <w:rPr>
          <w:rFonts w:ascii="宋体"/>
        </w:rPr>
      </w:pPr>
    </w:p>
    <w:p w14:paraId="078C6B87">
      <w:pPr>
        <w:pStyle w:val="5"/>
        <w:rPr>
          <w:rFonts w:ascii="宋体"/>
        </w:rPr>
      </w:pPr>
    </w:p>
    <w:p w14:paraId="2CC62025">
      <w:pPr>
        <w:pStyle w:val="5"/>
        <w:rPr>
          <w:rFonts w:ascii="宋体"/>
        </w:rPr>
      </w:pPr>
    </w:p>
    <w:p w14:paraId="337529BC">
      <w:pPr>
        <w:pStyle w:val="5"/>
        <w:rPr>
          <w:rFonts w:ascii="宋体"/>
        </w:rPr>
      </w:pPr>
    </w:p>
    <w:p w14:paraId="57D98FB9">
      <w:pPr>
        <w:pStyle w:val="5"/>
        <w:rPr>
          <w:rFonts w:ascii="宋体"/>
        </w:rPr>
      </w:pPr>
    </w:p>
    <w:p w14:paraId="2E61D6BA">
      <w:pPr>
        <w:pStyle w:val="5"/>
        <w:rPr>
          <w:rFonts w:ascii="宋体"/>
        </w:rPr>
      </w:pPr>
    </w:p>
    <w:p w14:paraId="60A4EDF3">
      <w:pPr>
        <w:pStyle w:val="5"/>
        <w:rPr>
          <w:rFonts w:ascii="宋体"/>
        </w:rPr>
      </w:pPr>
    </w:p>
    <w:p w14:paraId="6896AA40">
      <w:pPr>
        <w:pStyle w:val="5"/>
        <w:rPr>
          <w:rFonts w:ascii="宋体"/>
        </w:rPr>
      </w:pPr>
    </w:p>
    <w:p w14:paraId="5AF0FCBD">
      <w:pPr>
        <w:pStyle w:val="5"/>
        <w:rPr>
          <w:rFonts w:ascii="宋体"/>
        </w:rPr>
      </w:pPr>
    </w:p>
    <w:p w14:paraId="5ABC936B">
      <w:pPr>
        <w:pStyle w:val="5"/>
        <w:rPr>
          <w:rFonts w:ascii="宋体"/>
        </w:rPr>
      </w:pPr>
    </w:p>
    <w:p w14:paraId="5B30D2B1">
      <w:pPr>
        <w:pStyle w:val="5"/>
        <w:rPr>
          <w:rFonts w:ascii="宋体"/>
        </w:rPr>
      </w:pPr>
    </w:p>
    <w:p w14:paraId="52C3A4D0">
      <w:pPr>
        <w:pStyle w:val="5"/>
        <w:rPr>
          <w:rFonts w:ascii="宋体"/>
        </w:rPr>
      </w:pPr>
    </w:p>
    <w:p w14:paraId="1570087C">
      <w:pPr>
        <w:pStyle w:val="5"/>
        <w:spacing w:before="61"/>
        <w:rPr>
          <w:rFonts w:ascii="宋体"/>
        </w:rPr>
      </w:pPr>
    </w:p>
    <w:p w14:paraId="06398B44">
      <w:pPr>
        <w:pStyle w:val="5"/>
        <w:ind w:left="533"/>
      </w:pPr>
      <w:r>
        <w:rPr>
          <w:rFonts w:ascii="Arial"/>
          <w:b/>
          <w:color w:val="000000"/>
          <w:highlight w:val="yellow"/>
        </w:rPr>
        <w:t>STEP</w:t>
      </w:r>
      <w:r>
        <w:rPr>
          <w:rFonts w:ascii="Arial"/>
          <w:b/>
          <w:color w:val="000000"/>
          <w:spacing w:val="-9"/>
          <w:highlight w:val="yellow"/>
        </w:rPr>
        <w:t xml:space="preserve"> </w:t>
      </w:r>
      <w:r>
        <w:rPr>
          <w:rFonts w:ascii="Arial"/>
          <w:b/>
          <w:color w:val="000000"/>
          <w:highlight w:val="yellow"/>
        </w:rPr>
        <w:t>2</w:t>
      </w:r>
      <w:r>
        <w:rPr>
          <w:rFonts w:ascii="Arial"/>
          <w:b/>
          <w:color w:val="000000"/>
          <w:spacing w:val="64"/>
        </w:rPr>
        <w:t xml:space="preserve"> </w:t>
      </w:r>
      <w:r>
        <w:rPr>
          <w:color w:val="000000"/>
        </w:rPr>
        <w:t>Put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exhaust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pipe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on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product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interface,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tighten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fastening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screws.</w:t>
      </w:r>
    </w:p>
    <w:p w14:paraId="420F6914">
      <w:pPr>
        <w:pStyle w:val="5"/>
        <w:spacing w:before="3"/>
        <w:rPr>
          <w:sz w:val="14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1437005</wp:posOffset>
            </wp:positionH>
            <wp:positionV relativeFrom="paragraph">
              <wp:posOffset>119380</wp:posOffset>
            </wp:positionV>
            <wp:extent cx="4712970" cy="319786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3062" cy="319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0214E">
      <w:pPr>
        <w:pStyle w:val="5"/>
        <w:spacing w:before="165"/>
        <w:ind w:left="533"/>
      </w:pPr>
      <w:r>
        <w:rPr>
          <w:rFonts w:ascii="Arial"/>
          <w:b/>
          <w:color w:val="000000"/>
          <w:highlight w:val="yellow"/>
        </w:rPr>
        <w:t>STEP</w:t>
      </w:r>
      <w:r>
        <w:rPr>
          <w:rFonts w:ascii="Arial"/>
          <w:b/>
          <w:color w:val="000000"/>
          <w:spacing w:val="-4"/>
          <w:highlight w:val="yellow"/>
        </w:rPr>
        <w:t xml:space="preserve"> </w:t>
      </w:r>
      <w:r>
        <w:rPr>
          <w:rFonts w:ascii="Arial"/>
          <w:b/>
          <w:color w:val="000000"/>
          <w:highlight w:val="yellow"/>
        </w:rPr>
        <w:t>3</w:t>
      </w:r>
      <w:r>
        <w:rPr>
          <w:color w:val="000000"/>
        </w:rPr>
        <w:t>Place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exhaust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 xml:space="preserve">pipe </w:t>
      </w:r>
      <w:r>
        <w:rPr>
          <w:color w:val="000000"/>
          <w:spacing w:val="-2"/>
        </w:rPr>
        <w:t>outdoor.</w:t>
      </w:r>
    </w:p>
    <w:p w14:paraId="5374470A">
      <w:pPr>
        <w:spacing w:after="0"/>
        <w:sectPr>
          <w:pgSz w:w="11910" w:h="16840"/>
          <w:pgMar w:top="1080" w:right="1020" w:bottom="280" w:left="1020" w:header="856" w:footer="0" w:gutter="0"/>
          <w:cols w:space="720" w:num="1"/>
        </w:sectPr>
      </w:pPr>
    </w:p>
    <w:p w14:paraId="0EA065A0">
      <w:pPr>
        <w:pStyle w:val="2"/>
        <w:spacing w:before="191"/>
        <w:ind w:right="1"/>
      </w:pPr>
      <w:bookmarkStart w:id="4" w:name="_bookmark4"/>
      <w:bookmarkEnd w:id="4"/>
      <w:r>
        <w:t>MACHINE</w:t>
      </w:r>
      <w:r>
        <w:rPr>
          <w:spacing w:val="-17"/>
        </w:rPr>
        <w:t xml:space="preserve"> </w:t>
      </w:r>
      <w:r>
        <w:t>INTERFACE</w:t>
      </w:r>
      <w:r>
        <w:rPr>
          <w:spacing w:val="-17"/>
        </w:rPr>
        <w:t xml:space="preserve"> </w:t>
      </w:r>
      <w:r>
        <w:rPr>
          <w:spacing w:val="-2"/>
        </w:rPr>
        <w:t>DESCRIPTION</w:t>
      </w:r>
    </w:p>
    <w:p w14:paraId="3389B16F">
      <w:pPr>
        <w:pStyle w:val="5"/>
        <w:spacing w:before="193" w:line="312" w:lineRule="auto"/>
        <w:ind w:left="112" w:right="190"/>
      </w:pPr>
      <w:r>
        <w:rPr>
          <w:rFonts w:ascii="Arial"/>
          <w:b/>
          <w:color w:val="000000"/>
          <w:highlight w:val="yellow"/>
        </w:rPr>
        <w:t>STEP</w:t>
      </w:r>
      <w:r>
        <w:rPr>
          <w:rFonts w:ascii="Arial"/>
          <w:b/>
          <w:color w:val="000000"/>
          <w:spacing w:val="-7"/>
          <w:highlight w:val="yellow"/>
        </w:rPr>
        <w:t xml:space="preserve"> </w:t>
      </w:r>
      <w:r>
        <w:rPr>
          <w:rFonts w:ascii="Arial"/>
          <w:b/>
          <w:color w:val="000000"/>
          <w:highlight w:val="yellow"/>
        </w:rPr>
        <w:t>1</w:t>
      </w:r>
      <w:r>
        <w:rPr>
          <w:rFonts w:ascii="Arial"/>
          <w:b/>
          <w:color w:val="000000"/>
          <w:spacing w:val="-4"/>
        </w:rPr>
        <w:t xml:space="preserve"> </w:t>
      </w:r>
      <w:r>
        <w:rPr>
          <w:color w:val="000000"/>
        </w:rPr>
        <w:t>Please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put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machine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on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flat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tabletop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good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ventilation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no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combustible items nearby. Reserve space for drawer-pull &amp; push.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And leave at least 20mm space around the machine, for heat dissipation. Also ensure smooth ventilation at the bottom.</w:t>
      </w:r>
    </w:p>
    <w:p w14:paraId="79BDA8E4">
      <w:pPr>
        <w:pStyle w:val="5"/>
        <w:spacing w:before="2"/>
        <w:ind w:left="112"/>
      </w:pPr>
      <w:r>
        <w:rPr>
          <w:rFonts w:ascii="Arial"/>
          <w:b/>
          <w:color w:val="000000"/>
          <w:highlight w:val="yellow"/>
        </w:rPr>
        <w:t>STEP</w:t>
      </w:r>
      <w:r>
        <w:rPr>
          <w:rFonts w:ascii="Arial"/>
          <w:b/>
          <w:color w:val="000000"/>
          <w:spacing w:val="-8"/>
          <w:highlight w:val="yellow"/>
        </w:rPr>
        <w:t xml:space="preserve"> </w:t>
      </w:r>
      <w:r>
        <w:rPr>
          <w:rFonts w:ascii="Arial"/>
          <w:b/>
          <w:color w:val="000000"/>
          <w:highlight w:val="yellow"/>
        </w:rPr>
        <w:t>2</w:t>
      </w:r>
      <w:r>
        <w:rPr>
          <w:rFonts w:ascii="Arial"/>
          <w:b/>
          <w:color w:val="000000"/>
          <w:spacing w:val="-4"/>
        </w:rPr>
        <w:t xml:space="preserve"> </w:t>
      </w:r>
      <w:r>
        <w:rPr>
          <w:color w:val="000000"/>
        </w:rPr>
        <w:t>Operation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interface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description</w:t>
      </w:r>
    </w:p>
    <w:p w14:paraId="5AFE5553">
      <w:pPr>
        <w:pStyle w:val="5"/>
        <w:spacing w:before="8"/>
        <w:rPr>
          <w:sz w:val="11"/>
        </w:rPr>
      </w:pPr>
      <w: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100330</wp:posOffset>
                </wp:positionV>
                <wp:extent cx="5399405" cy="2426335"/>
                <wp:effectExtent l="0" t="0" r="0" b="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9405" cy="2426335"/>
                          <a:chOff x="0" y="0"/>
                          <a:chExt cx="5399405" cy="242633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2426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279840" y="1157986"/>
                            <a:ext cx="407034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4" h="194310">
                                <a:moveTo>
                                  <a:pt x="115062" y="141605"/>
                                </a:moveTo>
                                <a:lnTo>
                                  <a:pt x="92710" y="176911"/>
                                </a:lnTo>
                                <a:lnTo>
                                  <a:pt x="84962" y="179705"/>
                                </a:lnTo>
                                <a:lnTo>
                                  <a:pt x="0" y="179705"/>
                                </a:lnTo>
                                <a:lnTo>
                                  <a:pt x="0" y="191770"/>
                                </a:lnTo>
                                <a:lnTo>
                                  <a:pt x="115824" y="191770"/>
                                </a:lnTo>
                                <a:lnTo>
                                  <a:pt x="126111" y="146050"/>
                                </a:lnTo>
                                <a:lnTo>
                                  <a:pt x="115062" y="141605"/>
                                </a:lnTo>
                                <a:close/>
                              </a:path>
                              <a:path w="407034" h="194310">
                                <a:moveTo>
                                  <a:pt x="45339" y="15240"/>
                                </a:moveTo>
                                <a:lnTo>
                                  <a:pt x="13335" y="15240"/>
                                </a:lnTo>
                                <a:lnTo>
                                  <a:pt x="15112" y="15621"/>
                                </a:lnTo>
                                <a:lnTo>
                                  <a:pt x="15875" y="16510"/>
                                </a:lnTo>
                                <a:lnTo>
                                  <a:pt x="16764" y="17272"/>
                                </a:lnTo>
                                <a:lnTo>
                                  <a:pt x="17145" y="18669"/>
                                </a:lnTo>
                                <a:lnTo>
                                  <a:pt x="17145" y="175768"/>
                                </a:lnTo>
                                <a:lnTo>
                                  <a:pt x="16637" y="177546"/>
                                </a:lnTo>
                                <a:lnTo>
                                  <a:pt x="14859" y="179324"/>
                                </a:lnTo>
                                <a:lnTo>
                                  <a:pt x="13208" y="179705"/>
                                </a:lnTo>
                                <a:lnTo>
                                  <a:pt x="45466" y="179705"/>
                                </a:lnTo>
                                <a:lnTo>
                                  <a:pt x="43942" y="179324"/>
                                </a:lnTo>
                                <a:lnTo>
                                  <a:pt x="42799" y="178308"/>
                                </a:lnTo>
                                <a:lnTo>
                                  <a:pt x="41656" y="177419"/>
                                </a:lnTo>
                                <a:lnTo>
                                  <a:pt x="41148" y="175768"/>
                                </a:lnTo>
                                <a:lnTo>
                                  <a:pt x="41148" y="18669"/>
                                </a:lnTo>
                                <a:lnTo>
                                  <a:pt x="41656" y="17399"/>
                                </a:lnTo>
                                <a:lnTo>
                                  <a:pt x="43687" y="15621"/>
                                </a:lnTo>
                                <a:lnTo>
                                  <a:pt x="45339" y="15240"/>
                                </a:lnTo>
                                <a:close/>
                              </a:path>
                              <a:path w="407034" h="194310">
                                <a:moveTo>
                                  <a:pt x="58166" y="3301"/>
                                </a:moveTo>
                                <a:lnTo>
                                  <a:pt x="1143" y="3301"/>
                                </a:lnTo>
                                <a:lnTo>
                                  <a:pt x="1143" y="15240"/>
                                </a:lnTo>
                                <a:lnTo>
                                  <a:pt x="58166" y="15240"/>
                                </a:lnTo>
                                <a:lnTo>
                                  <a:pt x="58166" y="3301"/>
                                </a:lnTo>
                                <a:close/>
                              </a:path>
                              <a:path w="407034" h="194310">
                                <a:moveTo>
                                  <a:pt x="330835" y="3301"/>
                                </a:moveTo>
                                <a:lnTo>
                                  <a:pt x="279400" y="3301"/>
                                </a:lnTo>
                                <a:lnTo>
                                  <a:pt x="279400" y="15240"/>
                                </a:lnTo>
                                <a:lnTo>
                                  <a:pt x="331216" y="15240"/>
                                </a:lnTo>
                                <a:lnTo>
                                  <a:pt x="341933" y="16337"/>
                                </a:lnTo>
                                <a:lnTo>
                                  <a:pt x="372443" y="43370"/>
                                </a:lnTo>
                                <a:lnTo>
                                  <a:pt x="379730" y="95376"/>
                                </a:lnTo>
                                <a:lnTo>
                                  <a:pt x="378779" y="118614"/>
                                </a:lnTo>
                                <a:lnTo>
                                  <a:pt x="364617" y="162941"/>
                                </a:lnTo>
                                <a:lnTo>
                                  <a:pt x="328168" y="179705"/>
                                </a:lnTo>
                                <a:lnTo>
                                  <a:pt x="278384" y="179705"/>
                                </a:lnTo>
                                <a:lnTo>
                                  <a:pt x="278384" y="191770"/>
                                </a:lnTo>
                                <a:lnTo>
                                  <a:pt x="327660" y="191770"/>
                                </a:lnTo>
                                <a:lnTo>
                                  <a:pt x="345997" y="190267"/>
                                </a:lnTo>
                                <a:lnTo>
                                  <a:pt x="386842" y="167640"/>
                                </a:lnTo>
                                <a:lnTo>
                                  <a:pt x="405647" y="116794"/>
                                </a:lnTo>
                                <a:lnTo>
                                  <a:pt x="406908" y="93218"/>
                                </a:lnTo>
                                <a:lnTo>
                                  <a:pt x="405622" y="71925"/>
                                </a:lnTo>
                                <a:lnTo>
                                  <a:pt x="386334" y="25526"/>
                                </a:lnTo>
                                <a:lnTo>
                                  <a:pt x="347382" y="4685"/>
                                </a:lnTo>
                                <a:lnTo>
                                  <a:pt x="330835" y="3301"/>
                                </a:lnTo>
                                <a:close/>
                              </a:path>
                              <a:path w="407034" h="194310">
                                <a:moveTo>
                                  <a:pt x="327025" y="15240"/>
                                </a:moveTo>
                                <a:lnTo>
                                  <a:pt x="291973" y="15240"/>
                                </a:lnTo>
                                <a:lnTo>
                                  <a:pt x="293751" y="15621"/>
                                </a:lnTo>
                                <a:lnTo>
                                  <a:pt x="294640" y="16383"/>
                                </a:lnTo>
                                <a:lnTo>
                                  <a:pt x="295402" y="17272"/>
                                </a:lnTo>
                                <a:lnTo>
                                  <a:pt x="295783" y="18542"/>
                                </a:lnTo>
                                <a:lnTo>
                                  <a:pt x="295783" y="175895"/>
                                </a:lnTo>
                                <a:lnTo>
                                  <a:pt x="295402" y="177546"/>
                                </a:lnTo>
                                <a:lnTo>
                                  <a:pt x="294386" y="178435"/>
                                </a:lnTo>
                                <a:lnTo>
                                  <a:pt x="293497" y="179324"/>
                                </a:lnTo>
                                <a:lnTo>
                                  <a:pt x="291846" y="179705"/>
                                </a:lnTo>
                                <a:lnTo>
                                  <a:pt x="325374" y="179705"/>
                                </a:lnTo>
                                <a:lnTo>
                                  <a:pt x="323342" y="179324"/>
                                </a:lnTo>
                                <a:lnTo>
                                  <a:pt x="320548" y="177292"/>
                                </a:lnTo>
                                <a:lnTo>
                                  <a:pt x="319903" y="175895"/>
                                </a:lnTo>
                                <a:lnTo>
                                  <a:pt x="319786" y="18923"/>
                                </a:lnTo>
                                <a:lnTo>
                                  <a:pt x="320548" y="17653"/>
                                </a:lnTo>
                                <a:lnTo>
                                  <a:pt x="322882" y="16337"/>
                                </a:lnTo>
                                <a:lnTo>
                                  <a:pt x="323977" y="15748"/>
                                </a:lnTo>
                                <a:lnTo>
                                  <a:pt x="327025" y="15240"/>
                                </a:lnTo>
                                <a:close/>
                              </a:path>
                              <a:path w="407034" h="194310">
                                <a:moveTo>
                                  <a:pt x="219583" y="1143"/>
                                </a:moveTo>
                                <a:lnTo>
                                  <a:pt x="214249" y="1143"/>
                                </a:lnTo>
                                <a:lnTo>
                                  <a:pt x="198108" y="2859"/>
                                </a:lnTo>
                                <a:lnTo>
                                  <a:pt x="160782" y="28701"/>
                                </a:lnTo>
                                <a:lnTo>
                                  <a:pt x="142672" y="77797"/>
                                </a:lnTo>
                                <a:lnTo>
                                  <a:pt x="141478" y="97536"/>
                                </a:lnTo>
                                <a:lnTo>
                                  <a:pt x="142622" y="120588"/>
                                </a:lnTo>
                                <a:lnTo>
                                  <a:pt x="159908" y="170449"/>
                                </a:lnTo>
                                <a:lnTo>
                                  <a:pt x="194950" y="192454"/>
                                </a:lnTo>
                                <a:lnTo>
                                  <a:pt x="209931" y="193929"/>
                                </a:lnTo>
                                <a:lnTo>
                                  <a:pt x="219958" y="192976"/>
                                </a:lnTo>
                                <a:lnTo>
                                  <a:pt x="229282" y="190119"/>
                                </a:lnTo>
                                <a:lnTo>
                                  <a:pt x="237916" y="185356"/>
                                </a:lnTo>
                                <a:lnTo>
                                  <a:pt x="245872" y="178689"/>
                                </a:lnTo>
                                <a:lnTo>
                                  <a:pt x="211201" y="178689"/>
                                </a:lnTo>
                                <a:lnTo>
                                  <a:pt x="200890" y="177335"/>
                                </a:lnTo>
                                <a:lnTo>
                                  <a:pt x="174388" y="145363"/>
                                </a:lnTo>
                                <a:lnTo>
                                  <a:pt x="168656" y="96393"/>
                                </a:lnTo>
                                <a:lnTo>
                                  <a:pt x="169392" y="79345"/>
                                </a:lnTo>
                                <a:lnTo>
                                  <a:pt x="180340" y="37465"/>
                                </a:lnTo>
                                <a:lnTo>
                                  <a:pt x="212344" y="14097"/>
                                </a:lnTo>
                                <a:lnTo>
                                  <a:pt x="258442" y="14097"/>
                                </a:lnTo>
                                <a:lnTo>
                                  <a:pt x="256796" y="6476"/>
                                </a:lnTo>
                                <a:lnTo>
                                  <a:pt x="239014" y="6476"/>
                                </a:lnTo>
                                <a:lnTo>
                                  <a:pt x="235204" y="5461"/>
                                </a:lnTo>
                                <a:lnTo>
                                  <a:pt x="230632" y="3556"/>
                                </a:lnTo>
                                <a:lnTo>
                                  <a:pt x="225044" y="1905"/>
                                </a:lnTo>
                                <a:lnTo>
                                  <a:pt x="219583" y="1143"/>
                                </a:lnTo>
                                <a:close/>
                              </a:path>
                              <a:path w="407034" h="194310">
                                <a:moveTo>
                                  <a:pt x="254508" y="132715"/>
                                </a:moveTo>
                                <a:lnTo>
                                  <a:pt x="238125" y="167132"/>
                                </a:lnTo>
                                <a:lnTo>
                                  <a:pt x="211201" y="178689"/>
                                </a:lnTo>
                                <a:lnTo>
                                  <a:pt x="245872" y="178689"/>
                                </a:lnTo>
                                <a:lnTo>
                                  <a:pt x="252886" y="170434"/>
                                </a:lnTo>
                                <a:lnTo>
                                  <a:pt x="258667" y="160972"/>
                                </a:lnTo>
                                <a:lnTo>
                                  <a:pt x="263267" y="150256"/>
                                </a:lnTo>
                                <a:lnTo>
                                  <a:pt x="266700" y="138303"/>
                                </a:lnTo>
                                <a:lnTo>
                                  <a:pt x="254508" y="132715"/>
                                </a:lnTo>
                                <a:close/>
                              </a:path>
                              <a:path w="407034" h="194310">
                                <a:moveTo>
                                  <a:pt x="258442" y="14097"/>
                                </a:moveTo>
                                <a:lnTo>
                                  <a:pt x="212344" y="14097"/>
                                </a:lnTo>
                                <a:lnTo>
                                  <a:pt x="219797" y="14716"/>
                                </a:lnTo>
                                <a:lnTo>
                                  <a:pt x="226536" y="16573"/>
                                </a:lnTo>
                                <a:lnTo>
                                  <a:pt x="254889" y="55499"/>
                                </a:lnTo>
                                <a:lnTo>
                                  <a:pt x="266700" y="52324"/>
                                </a:lnTo>
                                <a:lnTo>
                                  <a:pt x="258442" y="14097"/>
                                </a:lnTo>
                                <a:close/>
                              </a:path>
                              <a:path w="407034" h="194310">
                                <a:moveTo>
                                  <a:pt x="255397" y="0"/>
                                </a:moveTo>
                                <a:lnTo>
                                  <a:pt x="244348" y="6476"/>
                                </a:lnTo>
                                <a:lnTo>
                                  <a:pt x="256796" y="6476"/>
                                </a:lnTo>
                                <a:lnTo>
                                  <a:pt x="255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C9A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4284" y="1152429"/>
                            <a:ext cx="418020" cy="2050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871" y="176434"/>
                            <a:ext cx="2254948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0861" y="53117"/>
                            <a:ext cx="977709" cy="146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884" y="2178970"/>
                            <a:ext cx="2287079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" o:spid="_x0000_s1026" o:spt="203" style="position:absolute;left:0pt;margin-left:85.05pt;margin-top:7.9pt;height:191.05pt;width:425.15pt;mso-position-horizontal-relative:page;mso-wrap-distance-bottom:0pt;mso-wrap-distance-top:0pt;z-index:-251652096;mso-width-relative:page;mso-height-relative:page;" coordsize="5399405,2426335" o:gfxdata="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O9ooor7A+c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FVihypIPqKtpq96n3bqUf8CqnRSaT3Gm1sXn1zUJPvXcp/wCBVVln&#10;knbdI7OfVjmo6KEkthtt7sKKKKZI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">
                <o:lock v:ext="edit" aspectratio="f"/>
                <v:shape id="Image 6" o:spid="_x0000_s1026" o:spt="75" type="#_x0000_t75" style="position:absolute;left:0;top:0;height:2426080;width:5399405;" filled="f" o:preferrelative="t" stroked="f" coordsize="21600,21600" o:gfxdata="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wBAa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  <v:shape id="Graphic 7" o:spid="_x0000_s1026" o:spt="100" style="position:absolute;left:2279840;top:1157986;height:194310;width:407034;" fillcolor="#F6C9AC" filled="t" stroked="f" coordsize="407034,194310" o:gfxdata="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J5yB7gAAADaAAAA&#10;DwAAAAAAAAABACAAAAAiAAAAZHJzL2Rvd25yZXYueG1sUEsBAhQAFAAAAAgAh07iQDMvBZ47AAAA&#10;OQAAABAAAAAAAAAAAQAgAAAABwEAAGRycy9zaGFwZXhtbC54bWxQSwUGAAAAAAYABgBbAQAAsQMA&#10;AAAA&#10;" path="m115062,141605l92710,176911,84962,179705,0,179705,0,191770,115824,191770,126111,146050,115062,141605xem45339,15240l13335,15240,15112,15621,15875,16510,16764,17272,17145,18669,17145,175768,16637,177546,14859,179324,13208,179705,45466,179705,43942,179324,42799,178308,41656,177419,41148,175768,41148,18669,41656,17399,43687,15621,45339,15240xem58166,3301l1143,3301,1143,15240,58166,15240,58166,3301xem330835,3301l279400,3301,279400,15240,331216,15240,341933,16337,372443,43370,379730,95376,378779,118614,364617,162941,328168,179705,278384,179705,278384,191770,327660,191770,345997,190267,386842,167640,405647,116794,406908,93218,405622,71925,386334,25526,347382,4685,330835,3301xem327025,15240l291973,15240,293751,15621,294640,16383,295402,17272,295783,18542,295783,175895,295402,177546,294386,178435,293497,179324,291846,179705,325374,179705,323342,179324,320548,177292,319903,175895,319786,18923,320548,17653,322882,16337,323977,15748,327025,15240xem219583,1143l214249,1143,198108,2859,160782,28701,142672,77797,141478,97536,142622,120588,159908,170449,194950,192454,209931,193929,219958,192976,229282,190119,237916,185356,245872,178689,211201,178689,200890,177335,174388,145363,168656,96393,169392,79345,180340,37465,212344,14097,258442,14097,256796,6476,239014,6476,235204,5461,230632,3556,225044,1905,219583,1143xem254508,132715l238125,167132,211201,178689,245872,178689,252886,170434,258667,160972,263267,150256,266700,138303,254508,132715xem258442,14097l212344,14097,219797,14716,226536,16573,254889,55499,266700,52324,258442,14097xem255397,0l244348,6476,256796,6476,2553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" o:spid="_x0000_s1026" o:spt="75" type="#_x0000_t75" style="position:absolute;left:2274284;top:1152429;height:205041;width:418020;" filled="f" o:preferrelative="t" stroked="f" coordsize="21600,21600" o:gfxdata="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yMmXG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1" o:title=""/>
                  <o:lock v:ext="edit" aspectratio="f"/>
                </v:shape>
                <v:shape id="Image 9" o:spid="_x0000_s1026" o:spt="75" type="#_x0000_t75" style="position:absolute;left:239871;top:176434;height:137350;width:2254948;" filled="f" o:preferrelative="t" stroked="f" coordsize="21600,21600" o:gfxdata="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m7qE+2AAAA2g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2" o:title=""/>
                  <o:lock v:ext="edit" aspectratio="f"/>
                </v:shape>
                <v:shape id="Image 10" o:spid="_x0000_s1026" o:spt="75" type="#_x0000_t75" style="position:absolute;left:4350861;top:53117;height:146240;width:977709;" filled="f" o:preferrelative="t" stroked="f" coordsize="21600,21600" o:gfxdata="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/Gadi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" o:title=""/>
                  <o:lock v:ext="edit" aspectratio="f"/>
                </v:shape>
                <v:shape id="Image 11" o:spid="_x0000_s1026" o:spt="75" type="#_x0000_t75" style="position:absolute;left:216884;top:2178970;height:137350;width:2287079;" filled="f" o:preferrelative="t" stroked="f" coordsize="21600,21600" o:gfxdata="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vn0n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20E4FD11">
      <w:pPr>
        <w:pStyle w:val="5"/>
        <w:spacing w:before="147"/>
        <w:ind w:left="112"/>
      </w:pPr>
      <w:r>
        <w:rPr>
          <w:rFonts w:ascii="Arial"/>
          <w:b/>
          <w:color w:val="000000"/>
          <w:sz w:val="26"/>
          <w:highlight w:val="yellow"/>
        </w:rPr>
        <w:t>STEP</w:t>
      </w:r>
      <w:r>
        <w:rPr>
          <w:rFonts w:ascii="Arial"/>
          <w:b/>
          <w:color w:val="000000"/>
          <w:spacing w:val="-8"/>
          <w:sz w:val="26"/>
          <w:highlight w:val="yellow"/>
        </w:rPr>
        <w:t xml:space="preserve"> </w:t>
      </w:r>
      <w:r>
        <w:rPr>
          <w:rFonts w:ascii="Arial"/>
          <w:b/>
          <w:color w:val="000000"/>
          <w:sz w:val="26"/>
          <w:highlight w:val="yellow"/>
        </w:rPr>
        <w:t>3</w:t>
      </w:r>
      <w:r>
        <w:rPr>
          <w:rFonts w:ascii="Arial"/>
          <w:b/>
          <w:color w:val="000000"/>
          <w:spacing w:val="-8"/>
          <w:sz w:val="26"/>
        </w:rPr>
        <w:t xml:space="preserve"> </w:t>
      </w:r>
      <w:r>
        <w:rPr>
          <w:color w:val="000000"/>
        </w:rPr>
        <w:t>Power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machine,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LCD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shows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as</w:t>
      </w:r>
      <w:r>
        <w:rPr>
          <w:color w:val="000000"/>
          <w:spacing w:val="-2"/>
        </w:rPr>
        <w:t xml:space="preserve"> below:</w:t>
      </w:r>
    </w:p>
    <w:p w14:paraId="3CAD78CC">
      <w:pPr>
        <w:pStyle w:val="5"/>
        <w:spacing w:before="1"/>
        <w:rPr>
          <w:sz w:val="4"/>
        </w:rPr>
      </w:pPr>
      <w: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1437005</wp:posOffset>
                </wp:positionH>
                <wp:positionV relativeFrom="paragraph">
                  <wp:posOffset>45085</wp:posOffset>
                </wp:positionV>
                <wp:extent cx="4679950" cy="2523490"/>
                <wp:effectExtent l="0" t="0" r="0" b="0"/>
                <wp:wrapTopAndBottom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950" cy="2523490"/>
                          <a:chOff x="0" y="0"/>
                          <a:chExt cx="4679950" cy="252349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823" cy="2523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8720" y="2022633"/>
                            <a:ext cx="1556702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" o:spid="_x0000_s1026" o:spt="203" style="position:absolute;left:0pt;margin-left:113.15pt;margin-top:3.55pt;height:198.7pt;width:368.5pt;mso-position-horizontal-relative:page;mso-wrap-distance-bottom:0pt;mso-wrap-distance-top:0pt;z-index:-251651072;mso-width-relative:page;mso-height-relative:page;" coordsize="4679950,2523490" o:gfxdata="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">
                <o:lock v:ext="edit" aspectratio="f"/>
                <v:shape id="Image 13" o:spid="_x0000_s1026" o:spt="75" type="#_x0000_t75" style="position:absolute;left:0;top:0;height:2523490;width:4679823;" filled="f" o:preferrelative="t" stroked="f" coordsize="21600,21600" o:gfxdata="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bXFP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5" o:title=""/>
                  <o:lock v:ext="edit" aspectratio="f"/>
                </v:shape>
                <v:shape id="Image 14" o:spid="_x0000_s1026" o:spt="75" type="#_x0000_t75" style="position:absolute;left:2718720;top:2022633;height:137350;width:1556702;" filled="f" o:preferrelative="t" stroked="f" coordsize="21600,21600" o:gfxdata="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x4ky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125ECD57">
      <w:pPr>
        <w:pStyle w:val="5"/>
        <w:spacing w:before="83" w:line="312" w:lineRule="auto"/>
        <w:ind w:left="112"/>
      </w:pPr>
      <w:r>
        <w:rPr>
          <w:rFonts w:ascii="Arial" w:hAnsi="Arial"/>
          <w:b/>
          <w:color w:val="000000"/>
          <w:highlight w:val="yellow"/>
        </w:rPr>
        <w:t>STEP</w:t>
      </w:r>
      <w:r>
        <w:rPr>
          <w:rFonts w:ascii="Arial" w:hAnsi="Arial"/>
          <w:b/>
          <w:color w:val="000000"/>
          <w:spacing w:val="-8"/>
          <w:highlight w:val="yellow"/>
        </w:rPr>
        <w:t xml:space="preserve"> </w:t>
      </w:r>
      <w:r>
        <w:rPr>
          <w:rFonts w:ascii="Arial" w:hAnsi="Arial"/>
          <w:b/>
          <w:color w:val="000000"/>
          <w:highlight w:val="yellow"/>
        </w:rPr>
        <w:t>4</w:t>
      </w:r>
      <w:r>
        <w:rPr>
          <w:rFonts w:ascii="Arial" w:hAnsi="Arial"/>
          <w:b/>
          <w:color w:val="000000"/>
          <w:spacing w:val="-5"/>
        </w:rPr>
        <w:t xml:space="preserve"> </w:t>
      </w:r>
      <w:r>
        <w:rPr>
          <w:color w:val="000000"/>
        </w:rPr>
        <w:t>Press▲/▼Button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select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functions,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press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OK/RETURN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Button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execute functions or back to the main menu.</w:t>
      </w:r>
    </w:p>
    <w:p w14:paraId="5A61BCB3">
      <w:pPr>
        <w:pStyle w:val="5"/>
        <w:spacing w:before="71"/>
      </w:pPr>
    </w:p>
    <w:p w14:paraId="21768DB9">
      <w:pPr>
        <w:pStyle w:val="3"/>
        <w:spacing w:line="288" w:lineRule="auto"/>
        <w:rPr>
          <w:u w:val="none"/>
        </w:rPr>
      </w:pPr>
      <w:r>
        <w:rPr>
          <w:u w:val="single"/>
        </w:rPr>
        <w:t>SPECIAL</w:t>
      </w:r>
      <w:r>
        <w:rPr>
          <w:spacing w:val="-7"/>
          <w:u w:val="single"/>
        </w:rPr>
        <w:t xml:space="preserve"> </w:t>
      </w:r>
      <w:r>
        <w:rPr>
          <w:u w:val="single"/>
        </w:rPr>
        <w:t>NOTE:</w:t>
      </w:r>
      <w:r>
        <w:rPr>
          <w:spacing w:val="-4"/>
          <w:u w:val="single"/>
        </w:rPr>
        <w:t xml:space="preserve"> </w:t>
      </w:r>
      <w:r>
        <w:rPr>
          <w:u w:val="single"/>
        </w:rPr>
        <w:t>If</w:t>
      </w:r>
      <w:r>
        <w:rPr>
          <w:spacing w:val="-4"/>
          <w:u w:val="single"/>
        </w:rPr>
        <w:t xml:space="preserve"> </w:t>
      </w:r>
      <w:r>
        <w:rPr>
          <w:u w:val="single"/>
        </w:rPr>
        <w:t>the</w:t>
      </w:r>
      <w:r>
        <w:rPr>
          <w:spacing w:val="-4"/>
          <w:u w:val="single"/>
        </w:rPr>
        <w:t xml:space="preserve"> </w:t>
      </w:r>
      <w:r>
        <w:rPr>
          <w:u w:val="single"/>
        </w:rPr>
        <w:t>picture</w:t>
      </w:r>
      <w:r>
        <w:rPr>
          <w:spacing w:val="-4"/>
          <w:u w:val="single"/>
        </w:rPr>
        <w:t xml:space="preserve"> </w:t>
      </w:r>
      <w:r>
        <w:rPr>
          <w:u w:val="single"/>
        </w:rPr>
        <w:t>in</w:t>
      </w:r>
      <w:r>
        <w:rPr>
          <w:spacing w:val="-4"/>
          <w:u w:val="single"/>
        </w:rPr>
        <w:t xml:space="preserve"> </w:t>
      </w:r>
      <w:r>
        <w:rPr>
          <w:u w:val="single"/>
        </w:rPr>
        <w:t>this</w:t>
      </w:r>
      <w:r>
        <w:rPr>
          <w:spacing w:val="-4"/>
          <w:u w:val="single"/>
        </w:rPr>
        <w:t xml:space="preserve"> </w:t>
      </w:r>
      <w:r>
        <w:rPr>
          <w:u w:val="single"/>
        </w:rPr>
        <w:t>user</w:t>
      </w:r>
      <w:r>
        <w:rPr>
          <w:spacing w:val="-4"/>
          <w:u w:val="single"/>
        </w:rPr>
        <w:t xml:space="preserve"> </w:t>
      </w:r>
      <w:r>
        <w:rPr>
          <w:u w:val="single"/>
        </w:rPr>
        <w:t>manual</w:t>
      </w:r>
      <w:r>
        <w:rPr>
          <w:spacing w:val="-4"/>
          <w:u w:val="single"/>
        </w:rPr>
        <w:t xml:space="preserve"> </w:t>
      </w:r>
      <w:r>
        <w:rPr>
          <w:u w:val="single"/>
        </w:rPr>
        <w:t>does</w:t>
      </w:r>
      <w:r>
        <w:rPr>
          <w:spacing w:val="-4"/>
          <w:u w:val="single"/>
        </w:rPr>
        <w:t xml:space="preserve"> </w:t>
      </w:r>
      <w:r>
        <w:rPr>
          <w:u w:val="single"/>
        </w:rPr>
        <w:t>not</w:t>
      </w:r>
      <w:r>
        <w:rPr>
          <w:spacing w:val="-2"/>
          <w:u w:val="single"/>
        </w:rPr>
        <w:t xml:space="preserve"> </w:t>
      </w:r>
      <w:r>
        <w:rPr>
          <w:u w:val="single"/>
        </w:rPr>
        <w:t>match</w:t>
      </w:r>
      <w:r>
        <w:rPr>
          <w:spacing w:val="-4"/>
          <w:u w:val="single"/>
        </w:rPr>
        <w:t xml:space="preserve"> </w:t>
      </w:r>
      <w:r>
        <w:rPr>
          <w:u w:val="single"/>
        </w:rPr>
        <w:t>the</w:t>
      </w:r>
      <w:r>
        <w:rPr>
          <w:spacing w:val="40"/>
          <w:u w:val="single"/>
        </w:rPr>
        <w:t xml:space="preserve"> </w:t>
      </w:r>
      <w:r>
        <w:rPr>
          <w:spacing w:val="40"/>
          <w:u w:val="none"/>
        </w:rPr>
        <w:t xml:space="preserve"> </w:t>
      </w:r>
      <w:r>
        <w:rPr>
          <w:u w:val="single"/>
        </w:rPr>
        <w:t>machine image, the machine image shall prevail.</w:t>
      </w:r>
      <w:r>
        <w:rPr>
          <w:spacing w:val="80"/>
          <w:u w:val="single"/>
        </w:rPr>
        <w:t xml:space="preserve"> </w:t>
      </w:r>
    </w:p>
    <w:p w14:paraId="20B5D61F">
      <w:pPr>
        <w:spacing w:after="0" w:line="288" w:lineRule="auto"/>
        <w:sectPr>
          <w:pgSz w:w="11910" w:h="16840"/>
          <w:pgMar w:top="1080" w:right="1020" w:bottom="280" w:left="1020" w:header="856" w:footer="0" w:gutter="0"/>
          <w:cols w:space="720" w:num="1"/>
        </w:sectPr>
      </w:pPr>
    </w:p>
    <w:p w14:paraId="7639B219">
      <w:pPr>
        <w:pStyle w:val="2"/>
        <w:spacing w:before="191"/>
        <w:ind w:right="1"/>
      </w:pPr>
      <w:bookmarkStart w:id="5" w:name="_bookmark5"/>
      <w:bookmarkEnd w:id="5"/>
      <w:r>
        <w:rPr>
          <w:spacing w:val="-2"/>
        </w:rPr>
        <w:t>EXECUTE</w:t>
      </w:r>
      <w:r>
        <w:rPr>
          <w:spacing w:val="-3"/>
        </w:rPr>
        <w:t xml:space="preserve"> </w:t>
      </w:r>
      <w:r>
        <w:rPr>
          <w:spacing w:val="-2"/>
        </w:rPr>
        <w:t>TEMPERATURE</w:t>
      </w:r>
      <w:r>
        <w:rPr>
          <w:spacing w:val="-3"/>
        </w:rPr>
        <w:t xml:space="preserve"> </w:t>
      </w:r>
      <w:r>
        <w:rPr>
          <w:spacing w:val="-4"/>
        </w:rPr>
        <w:t>CURVE</w:t>
      </w:r>
    </w:p>
    <w:p w14:paraId="306069A2">
      <w:pPr>
        <w:pStyle w:val="5"/>
        <w:spacing w:before="193" w:line="312" w:lineRule="auto"/>
        <w:ind w:left="112" w:right="190"/>
      </w:pPr>
      <w:r>
        <w:rPr>
          <w:rFonts w:ascii="Arial" w:hAnsi="Arial"/>
          <w:b/>
          <w:color w:val="000000"/>
          <w:highlight w:val="yellow"/>
        </w:rPr>
        <w:t>STPE</w:t>
      </w:r>
      <w:r>
        <w:rPr>
          <w:rFonts w:ascii="Arial" w:hAnsi="Arial"/>
          <w:b/>
          <w:color w:val="000000"/>
          <w:spacing w:val="-6"/>
          <w:highlight w:val="yellow"/>
        </w:rPr>
        <w:t xml:space="preserve"> </w:t>
      </w:r>
      <w:r>
        <w:rPr>
          <w:rFonts w:ascii="Arial" w:hAnsi="Arial"/>
          <w:b/>
          <w:color w:val="000000"/>
          <w:highlight w:val="yellow"/>
        </w:rPr>
        <w:t>1</w:t>
      </w:r>
      <w:r>
        <w:rPr>
          <w:rFonts w:ascii="Arial" w:hAnsi="Arial"/>
          <w:b/>
          <w:color w:val="000000"/>
          <w:spacing w:val="-7"/>
        </w:rPr>
        <w:t xml:space="preserve"> </w:t>
      </w:r>
      <w:r>
        <w:rPr>
          <w:color w:val="000000"/>
        </w:rPr>
        <w:t>Press▲/▼Button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“Select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Temp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Curve”,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then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press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OK/RETURN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Button,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 LCD will show as below:</w:t>
      </w:r>
    </w:p>
    <w:p w14:paraId="66EF36A3">
      <w:pPr>
        <w:pStyle w:val="5"/>
        <w:ind w:left="1243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4679950" cy="2523490"/>
                <wp:effectExtent l="0" t="0" r="0" b="635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950" cy="2523490"/>
                          <a:chOff x="0" y="0"/>
                          <a:chExt cx="4679950" cy="252349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823" cy="25234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6283" y="1098327"/>
                            <a:ext cx="1289240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7319" y="581691"/>
                            <a:ext cx="1325308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9265" y="344201"/>
                            <a:ext cx="1290383" cy="1355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5" o:spid="_x0000_s1026" o:spt="203" style="height:198.7pt;width:368.5pt;" coordsize="4679950,2523490" o:gfxdata="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">
                <o:lock v:ext="edit" aspectratio="f"/>
                <v:shape id="Image 16" o:spid="_x0000_s1026" o:spt="75" type="#_x0000_t75" style="position:absolute;left:0;top:0;height:2523489;width:4679823;" filled="f" o:preferrelative="t" stroked="f" coordsize="21600,21600" o:gfxdata="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No1m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7" o:title=""/>
                  <o:lock v:ext="edit" aspectratio="f"/>
                </v:shape>
                <v:shape id="Image 17" o:spid="_x0000_s1026" o:spt="75" type="#_x0000_t75" style="position:absolute;left:3286283;top:1098327;height:137350;width:1289240;" filled="f" o:preferrelative="t" stroked="f" coordsize="21600,21600" o:gfxdata="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326me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8" o:title=""/>
                  <o:lock v:ext="edit" aspectratio="f"/>
                </v:shape>
                <v:shape id="Image 18" o:spid="_x0000_s1026" o:spt="75" type="#_x0000_t75" style="position:absolute;left:907319;top:581691;height:137350;width:1325308;" filled="f" o:preferrelative="t" stroked="f" coordsize="21600,21600" o:gfxdata="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5NG7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9" o:title=""/>
                  <o:lock v:ext="edit" aspectratio="f"/>
                </v:shape>
                <v:shape id="Image 19" o:spid="_x0000_s1026" o:spt="75" type="#_x0000_t75" style="position:absolute;left:3269265;top:344201;height:135572;width:1290383;" filled="f" o:preferrelative="t" stroked="f" coordsize="21600,21600" o:gfxdata="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ItP0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0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76D974F">
      <w:pPr>
        <w:pStyle w:val="5"/>
        <w:spacing w:before="72"/>
        <w:ind w:left="533"/>
        <w:rPr>
          <w:spacing w:val="-5"/>
        </w:rPr>
      </w:pPr>
      <w:r>
        <w:t>The</w:t>
      </w:r>
      <w:r>
        <w:rPr>
          <w:spacing w:val="-8"/>
        </w:rPr>
        <w:t xml:space="preserve"> </w:t>
      </w:r>
      <w:r>
        <w:t>initial</w:t>
      </w:r>
      <w:r>
        <w:rPr>
          <w:spacing w:val="-8"/>
        </w:rPr>
        <w:t xml:space="preserve"> </w:t>
      </w:r>
      <w:r>
        <w:t>curve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WAVE</w:t>
      </w:r>
      <w:r>
        <w:rPr>
          <w:spacing w:val="-8"/>
        </w:rPr>
        <w:t xml:space="preserve"> </w:t>
      </w:r>
      <w:r>
        <w:t>1,</w:t>
      </w:r>
      <w:r>
        <w:rPr>
          <w:spacing w:val="-10"/>
        </w:rPr>
        <w:t xml:space="preserve"> </w:t>
      </w:r>
      <w:r>
        <w:t>press</w:t>
      </w:r>
      <w:r>
        <w:rPr>
          <w:spacing w:val="-5"/>
        </w:rPr>
        <w:t xml:space="preserve"> </w:t>
      </w:r>
      <w:r>
        <w:t>▲</w:t>
      </w:r>
      <w:r>
        <w:rPr>
          <w:spacing w:val="-10"/>
        </w:rPr>
        <w:t xml:space="preserve"> </w:t>
      </w:r>
      <w:r>
        <w:t>Button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switch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bookmarkStart w:id="6" w:name="OLE_LINK1"/>
      <w:r>
        <w:t>WAVE</w:t>
      </w:r>
      <w:r>
        <w:rPr>
          <w:spacing w:val="-9"/>
        </w:rPr>
        <w:t xml:space="preserve"> </w:t>
      </w:r>
      <w:r>
        <w:t>2~WAVE</w:t>
      </w:r>
      <w:r>
        <w:rPr>
          <w:spacing w:val="-8"/>
        </w:rPr>
        <w:t xml:space="preserve"> </w:t>
      </w:r>
      <w:r>
        <w:rPr>
          <w:spacing w:val="-5"/>
        </w:rPr>
        <w:t>8</w:t>
      </w:r>
      <w:bookmarkEnd w:id="6"/>
      <w:r>
        <w:rPr>
          <w:spacing w:val="-5"/>
        </w:rPr>
        <w:t>.</w:t>
      </w:r>
    </w:p>
    <w:p w14:paraId="58BAD1AC">
      <w:pPr>
        <w:pStyle w:val="5"/>
        <w:spacing w:before="84" w:line="312" w:lineRule="auto"/>
        <w:ind w:left="959" w:leftChars="436" w:right="4462" w:firstLine="0" w:firstLineChars="0"/>
      </w:pPr>
      <w:r>
        <w:t>WAVE</w:t>
      </w:r>
      <w:r>
        <w:rPr>
          <w:spacing w:val="-15"/>
        </w:rPr>
        <w:t xml:space="preserve"> </w:t>
      </w:r>
      <w:r>
        <w:t>1</w:t>
      </w:r>
      <w:r>
        <w:rPr>
          <w:spacing w:val="-16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85Sn/15Pb</w:t>
      </w:r>
      <w:r>
        <w:rPr>
          <w:spacing w:val="-15"/>
        </w:rPr>
        <w:t xml:space="preserve"> </w:t>
      </w:r>
      <w:r>
        <w:t>70Sn/30Pb; WAVE</w:t>
      </w:r>
      <w:r>
        <w:rPr>
          <w:spacing w:val="-10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63Sn/37Pb</w:t>
      </w:r>
      <w:r>
        <w:rPr>
          <w:spacing w:val="-9"/>
        </w:rPr>
        <w:t xml:space="preserve"> </w:t>
      </w:r>
      <w:r>
        <w:rPr>
          <w:spacing w:val="-2"/>
        </w:rPr>
        <w:t>60Sn/40Pb;</w:t>
      </w:r>
    </w:p>
    <w:p w14:paraId="4DC9F6BC">
      <w:pPr>
        <w:pStyle w:val="5"/>
        <w:spacing w:line="278" w:lineRule="auto"/>
        <w:ind w:left="953" w:right="2987"/>
      </w:pPr>
      <w:r>
        <w:t>WAVE 3 for Sn/Ag3.5</w:t>
      </w:r>
      <w:r>
        <w:rPr>
          <w:rFonts w:ascii="宋体" w:eastAsia="宋体"/>
        </w:rPr>
        <w:t>；</w:t>
      </w:r>
      <w:r>
        <w:t>Sn/Cu.75 Sn/Ag4.0/Cu.5; WAVE</w:t>
      </w:r>
      <w:r>
        <w:rPr>
          <w:spacing w:val="-19"/>
        </w:rPr>
        <w:t xml:space="preserve"> </w:t>
      </w:r>
      <w:r>
        <w:t>4</w:t>
      </w:r>
      <w:r>
        <w:rPr>
          <w:spacing w:val="-17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Sn/Ag2.5/Cu.8/Sb.5</w:t>
      </w:r>
      <w:r>
        <w:rPr>
          <w:rFonts w:ascii="宋体" w:eastAsia="宋体"/>
        </w:rPr>
        <w:t>；</w:t>
      </w:r>
      <w:r>
        <w:t>Sn/Bi3.0/Ag3.0;</w:t>
      </w:r>
    </w:p>
    <w:p w14:paraId="2332C7BF">
      <w:pPr>
        <w:pStyle w:val="5"/>
        <w:spacing w:before="4" w:line="312" w:lineRule="auto"/>
        <w:ind w:left="953" w:right="1770"/>
      </w:pPr>
      <w:r>
        <w:t>WAVE</w:t>
      </w:r>
      <w:r>
        <w:rPr>
          <w:spacing w:val="-7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Standard</w:t>
      </w:r>
      <w:r>
        <w:rPr>
          <w:spacing w:val="-9"/>
        </w:rPr>
        <w:t xml:space="preserve"> </w:t>
      </w:r>
      <w:r>
        <w:t>Curing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Red</w:t>
      </w:r>
      <w:r>
        <w:rPr>
          <w:spacing w:val="-7"/>
        </w:rPr>
        <w:t xml:space="preserve"> </w:t>
      </w:r>
      <w:r>
        <w:t>Glue,</w:t>
      </w:r>
      <w:r>
        <w:rPr>
          <w:spacing w:val="-2"/>
        </w:rPr>
        <w:t xml:space="preserve"> </w:t>
      </w:r>
      <w:r>
        <w:t>Heraeus</w:t>
      </w:r>
      <w:r>
        <w:rPr>
          <w:spacing w:val="-9"/>
        </w:rPr>
        <w:t xml:space="preserve"> </w:t>
      </w:r>
      <w:r>
        <w:t>PD955M; WAVE 6 for PCB rework etc.</w:t>
      </w:r>
    </w:p>
    <w:p w14:paraId="02CE3BD9">
      <w:pPr>
        <w:pStyle w:val="5"/>
        <w:spacing w:before="1"/>
        <w:ind w:left="953"/>
      </w:pPr>
      <w:r>
        <w:t>WAVE</w:t>
      </w:r>
      <w:r>
        <w:rPr>
          <w:spacing w:val="-13"/>
        </w:rPr>
        <w:t xml:space="preserve"> </w:t>
      </w:r>
      <w:r>
        <w:t>7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WAVE</w:t>
      </w:r>
      <w:r>
        <w:rPr>
          <w:spacing w:val="-12"/>
        </w:rPr>
        <w:t xml:space="preserve"> </w:t>
      </w:r>
      <w:r>
        <w:t>8</w:t>
      </w:r>
      <w:r>
        <w:rPr>
          <w:spacing w:val="-11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user-defined</w:t>
      </w:r>
      <w:r>
        <w:rPr>
          <w:spacing w:val="-9"/>
        </w:rPr>
        <w:t xml:space="preserve"> </w:t>
      </w:r>
      <w:r>
        <w:rPr>
          <w:spacing w:val="-2"/>
        </w:rPr>
        <w:t>curve.</w:t>
      </w:r>
    </w:p>
    <w:p w14:paraId="09887929">
      <w:pPr>
        <w:pStyle w:val="4"/>
        <w:spacing w:before="81" w:after="7" w:line="312" w:lineRule="auto"/>
        <w:ind w:left="175" w:right="132" w:firstLine="357"/>
        <w:jc w:val="both"/>
        <w:rPr>
          <w:u w:val="none"/>
        </w:rPr>
      </w:pPr>
      <w:r>
        <w:rPr>
          <w:u w:val="single"/>
        </w:rPr>
        <w:t>SPECIAL</w:t>
      </w:r>
      <w:r>
        <w:rPr>
          <w:spacing w:val="-9"/>
          <w:u w:val="single"/>
        </w:rPr>
        <w:t xml:space="preserve"> </w:t>
      </w:r>
      <w:r>
        <w:rPr>
          <w:u w:val="single"/>
        </w:rPr>
        <w:t>NOTE:</w:t>
      </w:r>
      <w:r>
        <w:rPr>
          <w:spacing w:val="-3"/>
          <w:u w:val="single"/>
        </w:rPr>
        <w:t xml:space="preserve"> </w:t>
      </w:r>
      <w:r>
        <w:rPr>
          <w:u w:val="single"/>
        </w:rPr>
        <w:t>The</w:t>
      </w:r>
      <w:r>
        <w:rPr>
          <w:spacing w:val="-5"/>
          <w:u w:val="single"/>
        </w:rPr>
        <w:t xml:space="preserve"> </w:t>
      </w:r>
      <w:r>
        <w:rPr>
          <w:u w:val="single"/>
        </w:rPr>
        <w:t>system</w:t>
      </w:r>
      <w:r>
        <w:rPr>
          <w:spacing w:val="-5"/>
          <w:u w:val="single"/>
        </w:rPr>
        <w:t xml:space="preserve"> </w:t>
      </w:r>
      <w:r>
        <w:rPr>
          <w:u w:val="single"/>
        </w:rPr>
        <w:t>will</w:t>
      </w:r>
      <w:r>
        <w:rPr>
          <w:spacing w:val="-5"/>
          <w:u w:val="single"/>
        </w:rPr>
        <w:t xml:space="preserve"> </w:t>
      </w:r>
      <w:r>
        <w:rPr>
          <w:u w:val="single"/>
        </w:rPr>
        <w:t>automatically</w:t>
      </w:r>
      <w:r>
        <w:rPr>
          <w:spacing w:val="-3"/>
          <w:u w:val="single"/>
        </w:rPr>
        <w:t xml:space="preserve"> </w:t>
      </w:r>
      <w:r>
        <w:rPr>
          <w:u w:val="single"/>
        </w:rPr>
        <w:t>switch</w:t>
      </w:r>
      <w:r>
        <w:rPr>
          <w:spacing w:val="-3"/>
          <w:u w:val="single"/>
        </w:rPr>
        <w:t xml:space="preserve"> </w:t>
      </w:r>
      <w:r>
        <w:rPr>
          <w:u w:val="single"/>
        </w:rPr>
        <w:t>to</w:t>
      </w:r>
      <w:r>
        <w:rPr>
          <w:spacing w:val="-3"/>
          <w:u w:val="single"/>
        </w:rPr>
        <w:t xml:space="preserve"> </w:t>
      </w:r>
      <w:r>
        <w:rPr>
          <w:u w:val="single"/>
        </w:rPr>
        <w:t>the</w:t>
      </w:r>
      <w:r>
        <w:rPr>
          <w:spacing w:val="-3"/>
          <w:u w:val="single"/>
        </w:rPr>
        <w:t xml:space="preserve"> </w:t>
      </w:r>
      <w:r>
        <w:rPr>
          <w:u w:val="single"/>
        </w:rPr>
        <w:t>following</w:t>
      </w:r>
      <w:r>
        <w:rPr>
          <w:spacing w:val="-3"/>
          <w:u w:val="single"/>
        </w:rPr>
        <w:t xml:space="preserve"> </w:t>
      </w:r>
      <w:r>
        <w:rPr>
          <w:u w:val="single"/>
        </w:rPr>
        <w:t>interface,</w:t>
      </w:r>
      <w:r>
        <w:rPr>
          <w:spacing w:val="40"/>
          <w:u w:val="single"/>
        </w:rPr>
        <w:t xml:space="preserve"> </w:t>
      </w:r>
      <w:r>
        <w:rPr>
          <w:spacing w:val="40"/>
          <w:u w:val="none"/>
        </w:rPr>
        <w:t xml:space="preserve"> </w:t>
      </w:r>
      <w:r>
        <w:rPr>
          <w:u w:val="single"/>
        </w:rPr>
        <w:t>if</w:t>
      </w:r>
      <w:r>
        <w:rPr>
          <w:spacing w:val="-1"/>
          <w:u w:val="single"/>
        </w:rPr>
        <w:t xml:space="preserve"> </w:t>
      </w:r>
      <w:r>
        <w:rPr>
          <w:u w:val="single"/>
        </w:rPr>
        <w:t>there is</w:t>
      </w:r>
      <w:r>
        <w:rPr>
          <w:spacing w:val="-3"/>
          <w:u w:val="single"/>
        </w:rPr>
        <w:t xml:space="preserve"> </w:t>
      </w:r>
      <w:r>
        <w:rPr>
          <w:u w:val="single"/>
        </w:rPr>
        <w:t>no</w:t>
      </w:r>
      <w:r>
        <w:rPr>
          <w:spacing w:val="-1"/>
          <w:u w:val="single"/>
        </w:rPr>
        <w:t xml:space="preserve"> </w:t>
      </w:r>
      <w:r>
        <w:rPr>
          <w:u w:val="single"/>
        </w:rPr>
        <w:t>any</w:t>
      </w:r>
      <w:r>
        <w:rPr>
          <w:spacing w:val="-3"/>
          <w:u w:val="single"/>
        </w:rPr>
        <w:t xml:space="preserve"> </w:t>
      </w:r>
      <w:r>
        <w:rPr>
          <w:u w:val="single"/>
        </w:rPr>
        <w:t>operation</w:t>
      </w:r>
      <w:r>
        <w:rPr>
          <w:spacing w:val="-1"/>
          <w:u w:val="single"/>
        </w:rPr>
        <w:t xml:space="preserve"> </w:t>
      </w:r>
      <w:r>
        <w:rPr>
          <w:u w:val="single"/>
        </w:rPr>
        <w:t>for</w:t>
      </w:r>
      <w:r>
        <w:rPr>
          <w:spacing w:val="-1"/>
          <w:u w:val="single"/>
        </w:rPr>
        <w:t xml:space="preserve"> </w:t>
      </w:r>
      <w:r>
        <w:rPr>
          <w:u w:val="single"/>
        </w:rPr>
        <w:t>2~3</w:t>
      </w:r>
      <w:r>
        <w:rPr>
          <w:spacing w:val="-1"/>
          <w:u w:val="single"/>
        </w:rPr>
        <w:t xml:space="preserve"> </w:t>
      </w:r>
      <w:r>
        <w:rPr>
          <w:u w:val="single"/>
        </w:rPr>
        <w:t>seconds.</w:t>
      </w:r>
      <w:r>
        <w:rPr>
          <w:spacing w:val="-1"/>
          <w:u w:val="single"/>
        </w:rPr>
        <w:t xml:space="preserve"> </w:t>
      </w:r>
      <w:r>
        <w:rPr>
          <w:u w:val="single"/>
        </w:rPr>
        <w:t>Press</w:t>
      </w:r>
      <w:r>
        <w:rPr>
          <w:spacing w:val="-3"/>
          <w:u w:val="single"/>
        </w:rPr>
        <w:t xml:space="preserve"> </w:t>
      </w:r>
      <w:r>
        <w:rPr>
          <w:u w:val="single"/>
        </w:rPr>
        <w:t>OK/RETURN</w:t>
      </w:r>
      <w:r>
        <w:rPr>
          <w:spacing w:val="-1"/>
          <w:u w:val="single"/>
        </w:rPr>
        <w:t xml:space="preserve"> </w:t>
      </w:r>
      <w:r>
        <w:rPr>
          <w:u w:val="single"/>
        </w:rPr>
        <w:t>Button</w:t>
      </w:r>
      <w:r>
        <w:rPr>
          <w:spacing w:val="-1"/>
          <w:u w:val="single"/>
        </w:rPr>
        <w:t xml:space="preserve"> </w:t>
      </w:r>
      <w:r>
        <w:rPr>
          <w:u w:val="single"/>
        </w:rPr>
        <w:t>to</w:t>
      </w:r>
      <w:r>
        <w:rPr>
          <w:spacing w:val="-2"/>
          <w:u w:val="single"/>
        </w:rPr>
        <w:t xml:space="preserve"> </w:t>
      </w:r>
      <w:r>
        <w:rPr>
          <w:u w:val="single"/>
        </w:rPr>
        <w:t>save</w:t>
      </w:r>
      <w:r>
        <w:rPr>
          <w:spacing w:val="-1"/>
          <w:u w:val="single"/>
        </w:rPr>
        <w:t xml:space="preserve"> </w:t>
      </w:r>
      <w:r>
        <w:rPr>
          <w:u w:val="single"/>
        </w:rPr>
        <w:t>the</w:t>
      </w:r>
      <w:r>
        <w:rPr>
          <w:spacing w:val="40"/>
          <w:u w:val="single"/>
        </w:rPr>
        <w:t xml:space="preserve"> </w:t>
      </w:r>
      <w:r>
        <w:rPr>
          <w:spacing w:val="40"/>
          <w:u w:val="none"/>
        </w:rPr>
        <w:t xml:space="preserve"> </w:t>
      </w:r>
      <w:r>
        <w:rPr>
          <w:u w:val="single"/>
        </w:rPr>
        <w:t>curve or back to the main menu.</w:t>
      </w:r>
      <w:r>
        <w:rPr>
          <w:spacing w:val="80"/>
          <w:u w:val="single"/>
        </w:rPr>
        <w:t xml:space="preserve"> </w:t>
      </w:r>
    </w:p>
    <w:p w14:paraId="36B503C1">
      <w:pPr>
        <w:pStyle w:val="5"/>
        <w:ind w:left="1295"/>
        <w:rPr>
          <w:rFonts w:ascii="Arial"/>
          <w:sz w:val="20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3624580</wp:posOffset>
                </wp:positionH>
                <wp:positionV relativeFrom="paragraph">
                  <wp:posOffset>1824990</wp:posOffset>
                </wp:positionV>
                <wp:extent cx="1896110" cy="398780"/>
                <wp:effectExtent l="0" t="0" r="0" b="0"/>
                <wp:wrapNone/>
                <wp:docPr id="8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110" cy="39878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647AF317">
                            <w:pPr>
                              <w:jc w:val="left"/>
                              <w:rPr>
                                <w:rFonts w:hint="default" w:eastAsia="宋体"/>
                                <w:b/>
                                <w:bCs/>
                                <w:color w:val="FFC000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C000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  <w:t>Press▲go to wave2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285.4pt;margin-top:143.7pt;height:31.4pt;width:149.3pt;z-index:251675648;mso-width-relative:page;mso-height-relative:page;" filled="f" stroked="f" coordsize="21600,21600" o:gfxdata="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P8dsRbeAAAACwEAAA8AAAAAAAAAAQAgAAAAIgAAAGRycy9kb3ducmV2LnhtbFBL&#10;AQIUABQAAAAIAIdO4kDTl+qStwEAAFkDAAAOAAAAAAAAAAEAIAAAAC0BAABkcnMvZTJvRG9jLnht&#10;bFBLBQYAAAAABgAGAFkBAABWBQAA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647AF317">
                      <w:pPr>
                        <w:jc w:val="left"/>
                        <w:rPr>
                          <w:rFonts w:hint="default" w:eastAsia="宋体"/>
                          <w:b/>
                          <w:bCs/>
                          <w:color w:val="FFC000"/>
                          <w:sz w:val="24"/>
                          <w:szCs w:val="24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C000"/>
                          <w:sz w:val="24"/>
                          <w:szCs w:val="24"/>
                          <w:highlight w:val="none"/>
                          <w:lang w:val="en-US" w:eastAsia="zh-CN"/>
                        </w:rPr>
                        <w:t>Press▲go to wave2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919480</wp:posOffset>
                </wp:positionH>
                <wp:positionV relativeFrom="paragraph">
                  <wp:posOffset>2129790</wp:posOffset>
                </wp:positionV>
                <wp:extent cx="3086735" cy="398780"/>
                <wp:effectExtent l="0" t="0" r="0" b="0"/>
                <wp:wrapNone/>
                <wp:docPr id="8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735" cy="39878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301852D5">
                            <w:pPr>
                              <w:jc w:val="left"/>
                              <w:rPr>
                                <w:rFonts w:hint="default" w:eastAsia="宋体"/>
                                <w:b/>
                                <w:bCs/>
                                <w:color w:val="FFC000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C000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  <w:t>Press OK to Save Current Wave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72.4pt;margin-top:167.7pt;height:31.4pt;width:243.05pt;z-index:251674624;mso-width-relative:page;mso-height-relative:page;" filled="f" stroked="f" coordsize="21600,21600" o:gfxdata="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3sKyrdAAAACwEAAA8AAAAAAAAAAQAgAAAAIgAAAGRycy9kb3ducmV2LnhtbFBL&#10;AQIUABQAAAAIAIdO4kCBi1ghuAEAAFkDAAAOAAAAAAAAAAEAIAAAACwBAABkcnMvZTJvRG9jLnht&#10;bFBLBQYAAAAABgAGAFkBAABWBQAA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301852D5">
                      <w:pPr>
                        <w:jc w:val="left"/>
                        <w:rPr>
                          <w:rFonts w:hint="default" w:eastAsia="宋体"/>
                          <w:b/>
                          <w:bCs/>
                          <w:color w:val="FFC000"/>
                          <w:sz w:val="24"/>
                          <w:szCs w:val="24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C000"/>
                          <w:sz w:val="24"/>
                          <w:szCs w:val="24"/>
                          <w:highlight w:val="none"/>
                          <w:lang w:val="en-US" w:eastAsia="zh-CN"/>
                        </w:rPr>
                        <w:t>Press OK to Save Current Wave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4672330</wp:posOffset>
                </wp:positionH>
                <wp:positionV relativeFrom="paragraph">
                  <wp:posOffset>539750</wp:posOffset>
                </wp:positionV>
                <wp:extent cx="1210310" cy="398780"/>
                <wp:effectExtent l="0" t="0" r="0" b="0"/>
                <wp:wrapNone/>
                <wp:docPr id="8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310" cy="39878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1B7753FD">
                            <w:pPr>
                              <w:jc w:val="both"/>
                              <w:rPr>
                                <w:rFonts w:hint="default"/>
                                <w:b/>
                                <w:bCs/>
                                <w:color w:val="FFC000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C000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  <w:t>Solder Type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67.9pt;margin-top:42.5pt;height:31.4pt;width:95.3pt;z-index:251673600;mso-width-relative:page;mso-height-relative:page;" filled="f" stroked="f" coordsize="21600,21600" o:gfxdata="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Oa8GbndAAAACgEAAA8AAAAAAAAAAQAgAAAAIgAAAGRycy9kb3ducmV2LnhtbFBLAQIU&#10;ABQAAAAIAIdO4kB43eL5tQEAAFkDAAAOAAAAAAAAAAEAIAAAACwBAABkcnMvZTJvRG9jLnhtbFBL&#10;BQYAAAAABgAGAFkBAABTBQAA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1B7753FD">
                      <w:pPr>
                        <w:jc w:val="both"/>
                        <w:rPr>
                          <w:rFonts w:hint="default"/>
                          <w:b/>
                          <w:bCs/>
                          <w:color w:val="FFC000"/>
                          <w:sz w:val="24"/>
                          <w:szCs w:val="24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C000"/>
                          <w:sz w:val="24"/>
                          <w:szCs w:val="24"/>
                          <w:highlight w:val="none"/>
                          <w:lang w:val="en-US" w:eastAsia="zh-CN"/>
                        </w:rPr>
                        <w:t>Solder Type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2224405</wp:posOffset>
                </wp:positionH>
                <wp:positionV relativeFrom="paragraph">
                  <wp:posOffset>244475</wp:posOffset>
                </wp:positionV>
                <wp:extent cx="1210310" cy="398780"/>
                <wp:effectExtent l="0" t="0" r="0" b="0"/>
                <wp:wrapNone/>
                <wp:docPr id="7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310" cy="39878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7E62F9A9">
                            <w:pPr>
                              <w:jc w:val="both"/>
                              <w:rPr>
                                <w:rFonts w:hint="eastAsia"/>
                                <w:b/>
                                <w:bCs/>
                                <w:color w:val="FFC000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C000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  <w:t>Current Wave</w:t>
                            </w:r>
                          </w:p>
                          <w:p w14:paraId="5D64D0C6">
                            <w:pPr>
                              <w:jc w:val="both"/>
                              <w:rPr>
                                <w:rFonts w:hint="default"/>
                                <w:b/>
                                <w:bCs/>
                                <w:color w:val="FFC000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5.15pt;margin-top:19.25pt;height:31.4pt;width:95.3pt;z-index:251672576;mso-width-relative:page;mso-height-relative:page;" filled="f" stroked="f" coordsize="21600,21600" o:gfxdata="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yC07zbAAAACgEAAA8AAAAAAAAAAQAgAAAAIgAAAGRycy9kb3ducmV2LnhtbFBLAQIU&#10;ABQAAAAIAIdO4kD3Xt6LtwEAAFkDAAAOAAAAAAAAAAEAIAAAACoBAABkcnMvZTJvRG9jLnhtbFBL&#10;BQYAAAAABgAGAFkBAABTBQAA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7E62F9A9">
                      <w:pPr>
                        <w:jc w:val="both"/>
                        <w:rPr>
                          <w:rFonts w:hint="eastAsia"/>
                          <w:b/>
                          <w:bCs/>
                          <w:color w:val="FFC000"/>
                          <w:sz w:val="24"/>
                          <w:szCs w:val="24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C000"/>
                          <w:sz w:val="24"/>
                          <w:szCs w:val="24"/>
                          <w:highlight w:val="none"/>
                          <w:lang w:val="en-US" w:eastAsia="zh-CN"/>
                        </w:rPr>
                        <w:t>Current Wave</w:t>
                      </w:r>
                    </w:p>
                    <w:p w14:paraId="5D64D0C6">
                      <w:pPr>
                        <w:jc w:val="both"/>
                        <w:rPr>
                          <w:rFonts w:hint="default"/>
                          <w:b/>
                          <w:bCs/>
                          <w:color w:val="FFC000"/>
                          <w:sz w:val="24"/>
                          <w:szCs w:val="24"/>
                          <w:highlight w:val="none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z w:val="20"/>
        </w:rPr>
        <w:drawing>
          <wp:inline distT="0" distB="0" distL="0" distR="0">
            <wp:extent cx="4712335" cy="252285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2508" cy="252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A00C">
      <w:pPr>
        <w:pStyle w:val="5"/>
        <w:spacing w:before="56" w:line="271" w:lineRule="auto"/>
        <w:ind w:left="112" w:right="190"/>
      </w:pPr>
      <w:r>
        <w:rPr>
          <w:rFonts w:ascii="Arial" w:hAnsi="Arial"/>
          <w:b/>
          <w:color w:val="000000"/>
          <w:highlight w:val="yellow"/>
        </w:rPr>
        <w:t>STEP</w:t>
      </w:r>
      <w:r>
        <w:rPr>
          <w:rFonts w:ascii="Arial" w:hAnsi="Arial"/>
          <w:b/>
          <w:color w:val="000000"/>
          <w:spacing w:val="-7"/>
          <w:highlight w:val="yellow"/>
        </w:rPr>
        <w:t xml:space="preserve"> </w:t>
      </w:r>
      <w:r>
        <w:rPr>
          <w:rFonts w:ascii="Arial" w:hAnsi="Arial"/>
          <w:b/>
          <w:color w:val="000000"/>
          <w:highlight w:val="yellow"/>
        </w:rPr>
        <w:t>2</w:t>
      </w:r>
      <w:r>
        <w:rPr>
          <w:rFonts w:ascii="Arial" w:hAnsi="Arial"/>
          <w:b/>
          <w:color w:val="000000"/>
          <w:spacing w:val="-15"/>
        </w:rPr>
        <w:t xml:space="preserve"> </w:t>
      </w:r>
      <w:r>
        <w:rPr>
          <w:color w:val="000000"/>
        </w:rPr>
        <w:t>After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selecting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curve,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press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OK/RETURN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Button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return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main menu. Select “Execute Temp Curve”, then press OK/RETURN Button to execute.</w:t>
      </w:r>
    </w:p>
    <w:p w14:paraId="74E7C039">
      <w:pPr>
        <w:spacing w:after="0" w:line="271" w:lineRule="auto"/>
        <w:sectPr>
          <w:pgSz w:w="11910" w:h="16840"/>
          <w:pgMar w:top="1080" w:right="1020" w:bottom="280" w:left="1020" w:header="856" w:footer="0" w:gutter="0"/>
          <w:cols w:space="720" w:num="1"/>
        </w:sectPr>
      </w:pPr>
    </w:p>
    <w:p w14:paraId="256B3603">
      <w:pPr>
        <w:pStyle w:val="2"/>
        <w:spacing w:before="191"/>
      </w:pPr>
      <w:bookmarkStart w:id="7" w:name="_bookmark6"/>
      <w:bookmarkEnd w:id="7"/>
      <w:r>
        <w:t>SELF-SET</w:t>
      </w:r>
      <w:r>
        <w:rPr>
          <w:spacing w:val="-13"/>
        </w:rPr>
        <w:t xml:space="preserve"> </w:t>
      </w:r>
      <w:r>
        <w:t>CURVE</w:t>
      </w:r>
      <w:r>
        <w:rPr>
          <w:spacing w:val="-10"/>
        </w:rPr>
        <w:t xml:space="preserve"> </w:t>
      </w:r>
      <w:r>
        <w:t>(INDEPENDENT</w:t>
      </w:r>
      <w:r>
        <w:rPr>
          <w:spacing w:val="-11"/>
        </w:rPr>
        <w:t xml:space="preserve"> </w:t>
      </w:r>
      <w:r>
        <w:rPr>
          <w:spacing w:val="-2"/>
        </w:rPr>
        <w:t>OPERATION)</w:t>
      </w:r>
    </w:p>
    <w:p w14:paraId="2306F854">
      <w:pPr>
        <w:pStyle w:val="5"/>
        <w:spacing w:before="193" w:line="312" w:lineRule="auto"/>
        <w:ind w:left="112"/>
      </w:pPr>
      <w:r>
        <w:rPr>
          <w:rFonts w:ascii="Arial" w:hAnsi="Arial"/>
          <w:b/>
          <w:color w:val="000000"/>
          <w:highlight w:val="yellow"/>
        </w:rPr>
        <w:t>STEP</w:t>
      </w:r>
      <w:r>
        <w:rPr>
          <w:rFonts w:ascii="Arial" w:hAnsi="Arial"/>
          <w:b/>
          <w:color w:val="000000"/>
          <w:spacing w:val="-11"/>
          <w:highlight w:val="yellow"/>
        </w:rPr>
        <w:t xml:space="preserve"> </w:t>
      </w:r>
      <w:r>
        <w:rPr>
          <w:rFonts w:ascii="Arial" w:hAnsi="Arial"/>
          <w:b/>
          <w:color w:val="000000"/>
          <w:highlight w:val="yellow"/>
        </w:rPr>
        <w:t>1</w:t>
      </w:r>
      <w:r>
        <w:rPr>
          <w:rFonts w:ascii="Arial" w:hAnsi="Arial"/>
          <w:b/>
          <w:color w:val="000000"/>
          <w:spacing w:val="-8"/>
        </w:rPr>
        <w:t xml:space="preserve"> </w:t>
      </w:r>
      <w:r>
        <w:rPr>
          <w:color w:val="000000"/>
        </w:rPr>
        <w:t>Select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“Select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Temp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Curve”,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then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select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W</w:t>
      </w:r>
      <w:r>
        <w:rPr>
          <w:rFonts w:hint="eastAsia" w:eastAsia="宋体"/>
          <w:color w:val="000000"/>
          <w:lang w:val="en-US" w:eastAsia="zh-CN"/>
        </w:rPr>
        <w:t>AV</w:t>
      </w:r>
      <w:r>
        <w:rPr>
          <w:color w:val="000000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7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or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WAVE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8.</w:t>
      </w:r>
      <w:r>
        <w:rPr>
          <w:color w:val="000000"/>
          <w:spacing w:val="-7"/>
        </w:rPr>
        <w:t xml:space="preserve"> </w:t>
      </w:r>
      <w:bookmarkStart w:id="8" w:name="OLE_LINK2"/>
      <w:r>
        <w:rPr>
          <w:color w:val="000000"/>
        </w:rPr>
        <w:t>Press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 xml:space="preserve">OK/RETURN Button </w:t>
      </w:r>
      <w:bookmarkEnd w:id="8"/>
      <w:r>
        <w:rPr>
          <w:color w:val="000000"/>
        </w:rPr>
        <w:t>enter the following editing interface:</w:t>
      </w:r>
    </w:p>
    <w:p w14:paraId="7A2EB62E">
      <w:pPr>
        <w:pStyle w:val="5"/>
        <w:spacing w:before="11"/>
        <w:rPr>
          <w:sz w:val="3"/>
        </w:rPr>
      </w:pPr>
      <w: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1437005</wp:posOffset>
                </wp:positionH>
                <wp:positionV relativeFrom="paragraph">
                  <wp:posOffset>43815</wp:posOffset>
                </wp:positionV>
                <wp:extent cx="4679315" cy="2634615"/>
                <wp:effectExtent l="0" t="0" r="0" b="0"/>
                <wp:wrapTopAndBottom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315" cy="2634615"/>
                          <a:chOff x="0" y="0"/>
                          <a:chExt cx="4679315" cy="2634615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8934" cy="2634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249044" y="1484375"/>
                            <a:ext cx="103759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7590" h="124460">
                                <a:moveTo>
                                  <a:pt x="691641" y="0"/>
                                </a:moveTo>
                                <a:lnTo>
                                  <a:pt x="666876" y="0"/>
                                </a:lnTo>
                                <a:lnTo>
                                  <a:pt x="621029" y="122681"/>
                                </a:lnTo>
                                <a:lnTo>
                                  <a:pt x="642365" y="122681"/>
                                </a:lnTo>
                                <a:lnTo>
                                  <a:pt x="654430" y="89153"/>
                                </a:lnTo>
                                <a:lnTo>
                                  <a:pt x="724867" y="89153"/>
                                </a:lnTo>
                                <a:lnTo>
                                  <a:pt x="718856" y="73025"/>
                                </a:lnTo>
                                <a:lnTo>
                                  <a:pt x="659384" y="73025"/>
                                </a:lnTo>
                                <a:lnTo>
                                  <a:pt x="674370" y="31368"/>
                                </a:lnTo>
                                <a:lnTo>
                                  <a:pt x="675386" y="28193"/>
                                </a:lnTo>
                                <a:lnTo>
                                  <a:pt x="676401" y="25273"/>
                                </a:lnTo>
                                <a:lnTo>
                                  <a:pt x="678307" y="19303"/>
                                </a:lnTo>
                                <a:lnTo>
                                  <a:pt x="679323" y="15875"/>
                                </a:lnTo>
                                <a:lnTo>
                                  <a:pt x="697558" y="15875"/>
                                </a:lnTo>
                                <a:lnTo>
                                  <a:pt x="691641" y="0"/>
                                </a:lnTo>
                                <a:close/>
                              </a:path>
                              <a:path w="1037590" h="124460">
                                <a:moveTo>
                                  <a:pt x="724867" y="89153"/>
                                </a:moveTo>
                                <a:lnTo>
                                  <a:pt x="703961" y="89153"/>
                                </a:lnTo>
                                <a:lnTo>
                                  <a:pt x="716152" y="122681"/>
                                </a:lnTo>
                                <a:lnTo>
                                  <a:pt x="737362" y="122681"/>
                                </a:lnTo>
                                <a:lnTo>
                                  <a:pt x="724867" y="89153"/>
                                </a:lnTo>
                                <a:close/>
                              </a:path>
                              <a:path w="1037590" h="124460">
                                <a:moveTo>
                                  <a:pt x="697558" y="15875"/>
                                </a:moveTo>
                                <a:lnTo>
                                  <a:pt x="679323" y="15875"/>
                                </a:lnTo>
                                <a:lnTo>
                                  <a:pt x="681482" y="23367"/>
                                </a:lnTo>
                                <a:lnTo>
                                  <a:pt x="683640" y="29717"/>
                                </a:lnTo>
                                <a:lnTo>
                                  <a:pt x="685546" y="34925"/>
                                </a:lnTo>
                                <a:lnTo>
                                  <a:pt x="699262" y="73025"/>
                                </a:lnTo>
                                <a:lnTo>
                                  <a:pt x="718856" y="73025"/>
                                </a:lnTo>
                                <a:lnTo>
                                  <a:pt x="697558" y="15875"/>
                                </a:lnTo>
                                <a:close/>
                              </a:path>
                              <a:path w="1037590" h="124460">
                                <a:moveTo>
                                  <a:pt x="408305" y="0"/>
                                </a:moveTo>
                                <a:lnTo>
                                  <a:pt x="369697" y="0"/>
                                </a:lnTo>
                                <a:lnTo>
                                  <a:pt x="369697" y="122681"/>
                                </a:lnTo>
                                <a:lnTo>
                                  <a:pt x="390779" y="122681"/>
                                </a:lnTo>
                                <a:lnTo>
                                  <a:pt x="390779" y="76200"/>
                                </a:lnTo>
                                <a:lnTo>
                                  <a:pt x="418211" y="76200"/>
                                </a:lnTo>
                                <a:lnTo>
                                  <a:pt x="425957" y="74675"/>
                                </a:lnTo>
                                <a:lnTo>
                                  <a:pt x="439166" y="68072"/>
                                </a:lnTo>
                                <a:lnTo>
                                  <a:pt x="444119" y="63626"/>
                                </a:lnTo>
                                <a:lnTo>
                                  <a:pt x="445665" y="61086"/>
                                </a:lnTo>
                                <a:lnTo>
                                  <a:pt x="390779" y="61086"/>
                                </a:lnTo>
                                <a:lnTo>
                                  <a:pt x="390779" y="15366"/>
                                </a:lnTo>
                                <a:lnTo>
                                  <a:pt x="446440" y="15366"/>
                                </a:lnTo>
                                <a:lnTo>
                                  <a:pt x="446325" y="15160"/>
                                </a:lnTo>
                                <a:lnTo>
                                  <a:pt x="441325" y="9778"/>
                                </a:lnTo>
                                <a:lnTo>
                                  <a:pt x="434897" y="5518"/>
                                </a:lnTo>
                                <a:lnTo>
                                  <a:pt x="427243" y="2460"/>
                                </a:lnTo>
                                <a:lnTo>
                                  <a:pt x="418375" y="617"/>
                                </a:lnTo>
                                <a:lnTo>
                                  <a:pt x="408305" y="0"/>
                                </a:lnTo>
                                <a:close/>
                              </a:path>
                              <a:path w="1037590" h="124460">
                                <a:moveTo>
                                  <a:pt x="446440" y="15366"/>
                                </a:moveTo>
                                <a:lnTo>
                                  <a:pt x="414400" y="15366"/>
                                </a:lnTo>
                                <a:lnTo>
                                  <a:pt x="420877" y="17272"/>
                                </a:lnTo>
                                <a:lnTo>
                                  <a:pt x="425195" y="21208"/>
                                </a:lnTo>
                                <a:lnTo>
                                  <a:pt x="429387" y="25146"/>
                                </a:lnTo>
                                <a:lnTo>
                                  <a:pt x="431545" y="30733"/>
                                </a:lnTo>
                                <a:lnTo>
                                  <a:pt x="431545" y="45211"/>
                                </a:lnTo>
                                <a:lnTo>
                                  <a:pt x="429387" y="51053"/>
                                </a:lnTo>
                                <a:lnTo>
                                  <a:pt x="420624" y="59054"/>
                                </a:lnTo>
                                <a:lnTo>
                                  <a:pt x="414400" y="61086"/>
                                </a:lnTo>
                                <a:lnTo>
                                  <a:pt x="445665" y="61086"/>
                                </a:lnTo>
                                <a:lnTo>
                                  <a:pt x="447675" y="57784"/>
                                </a:lnTo>
                                <a:lnTo>
                                  <a:pt x="451104" y="51942"/>
                                </a:lnTo>
                                <a:lnTo>
                                  <a:pt x="452755" y="45211"/>
                                </a:lnTo>
                                <a:lnTo>
                                  <a:pt x="452755" y="37591"/>
                                </a:lnTo>
                                <a:lnTo>
                                  <a:pt x="452040" y="29067"/>
                                </a:lnTo>
                                <a:lnTo>
                                  <a:pt x="449897" y="21590"/>
                                </a:lnTo>
                                <a:lnTo>
                                  <a:pt x="446440" y="15366"/>
                                </a:lnTo>
                                <a:close/>
                              </a:path>
                              <a:path w="1037590" h="124460">
                                <a:moveTo>
                                  <a:pt x="1033779" y="0"/>
                                </a:moveTo>
                                <a:lnTo>
                                  <a:pt x="966977" y="0"/>
                                </a:lnTo>
                                <a:lnTo>
                                  <a:pt x="966977" y="122681"/>
                                </a:lnTo>
                                <a:lnTo>
                                  <a:pt x="1037463" y="122681"/>
                                </a:lnTo>
                                <a:lnTo>
                                  <a:pt x="1037463" y="106044"/>
                                </a:lnTo>
                                <a:lnTo>
                                  <a:pt x="988187" y="106044"/>
                                </a:lnTo>
                                <a:lnTo>
                                  <a:pt x="988187" y="68325"/>
                                </a:lnTo>
                                <a:lnTo>
                                  <a:pt x="1028446" y="68325"/>
                                </a:lnTo>
                                <a:lnTo>
                                  <a:pt x="1028446" y="51942"/>
                                </a:lnTo>
                                <a:lnTo>
                                  <a:pt x="988187" y="51942"/>
                                </a:lnTo>
                                <a:lnTo>
                                  <a:pt x="988187" y="16763"/>
                                </a:lnTo>
                                <a:lnTo>
                                  <a:pt x="1033779" y="16763"/>
                                </a:lnTo>
                                <a:lnTo>
                                  <a:pt x="1033779" y="0"/>
                                </a:lnTo>
                                <a:close/>
                              </a:path>
                              <a:path w="1037590" h="124460">
                                <a:moveTo>
                                  <a:pt x="860933" y="0"/>
                                </a:moveTo>
                                <a:lnTo>
                                  <a:pt x="839851" y="0"/>
                                </a:lnTo>
                                <a:lnTo>
                                  <a:pt x="839851" y="77342"/>
                                </a:lnTo>
                                <a:lnTo>
                                  <a:pt x="859202" y="117655"/>
                                </a:lnTo>
                                <a:lnTo>
                                  <a:pt x="888491" y="124459"/>
                                </a:lnTo>
                                <a:lnTo>
                                  <a:pt x="899989" y="123674"/>
                                </a:lnTo>
                                <a:lnTo>
                                  <a:pt x="910082" y="121316"/>
                                </a:lnTo>
                                <a:lnTo>
                                  <a:pt x="918745" y="117387"/>
                                </a:lnTo>
                                <a:lnTo>
                                  <a:pt x="925957" y="111886"/>
                                </a:lnTo>
                                <a:lnTo>
                                  <a:pt x="929548" y="107568"/>
                                </a:lnTo>
                                <a:lnTo>
                                  <a:pt x="880237" y="107568"/>
                                </a:lnTo>
                                <a:lnTo>
                                  <a:pt x="873378" y="104775"/>
                                </a:lnTo>
                                <a:lnTo>
                                  <a:pt x="868426" y="99313"/>
                                </a:lnTo>
                                <a:lnTo>
                                  <a:pt x="863473" y="93725"/>
                                </a:lnTo>
                                <a:lnTo>
                                  <a:pt x="860933" y="85978"/>
                                </a:lnTo>
                                <a:lnTo>
                                  <a:pt x="860933" y="0"/>
                                </a:lnTo>
                                <a:close/>
                              </a:path>
                              <a:path w="1037590" h="124460">
                                <a:moveTo>
                                  <a:pt x="939038" y="0"/>
                                </a:moveTo>
                                <a:lnTo>
                                  <a:pt x="917955" y="0"/>
                                </a:lnTo>
                                <a:lnTo>
                                  <a:pt x="917955" y="85216"/>
                                </a:lnTo>
                                <a:lnTo>
                                  <a:pt x="915415" y="93217"/>
                                </a:lnTo>
                                <a:lnTo>
                                  <a:pt x="910463" y="98932"/>
                                </a:lnTo>
                                <a:lnTo>
                                  <a:pt x="905637" y="104775"/>
                                </a:lnTo>
                                <a:lnTo>
                                  <a:pt x="898398" y="107568"/>
                                </a:lnTo>
                                <a:lnTo>
                                  <a:pt x="929548" y="107568"/>
                                </a:lnTo>
                                <a:lnTo>
                                  <a:pt x="931697" y="104985"/>
                                </a:lnTo>
                                <a:lnTo>
                                  <a:pt x="935783" y="96678"/>
                                </a:lnTo>
                                <a:lnTo>
                                  <a:pt x="938226" y="86991"/>
                                </a:lnTo>
                                <a:lnTo>
                                  <a:pt x="938935" y="77342"/>
                                </a:lnTo>
                                <a:lnTo>
                                  <a:pt x="939038" y="0"/>
                                </a:lnTo>
                                <a:close/>
                              </a:path>
                              <a:path w="1037590" h="124460">
                                <a:moveTo>
                                  <a:pt x="776351" y="0"/>
                                </a:moveTo>
                                <a:lnTo>
                                  <a:pt x="755141" y="0"/>
                                </a:lnTo>
                                <a:lnTo>
                                  <a:pt x="755141" y="122681"/>
                                </a:lnTo>
                                <a:lnTo>
                                  <a:pt x="823595" y="122681"/>
                                </a:lnTo>
                                <a:lnTo>
                                  <a:pt x="823595" y="105917"/>
                                </a:lnTo>
                                <a:lnTo>
                                  <a:pt x="776351" y="105917"/>
                                </a:lnTo>
                                <a:lnTo>
                                  <a:pt x="776351" y="0"/>
                                </a:lnTo>
                                <a:close/>
                              </a:path>
                              <a:path w="1037590" h="124460">
                                <a:moveTo>
                                  <a:pt x="529717" y="0"/>
                                </a:moveTo>
                                <a:lnTo>
                                  <a:pt x="507745" y="0"/>
                                </a:lnTo>
                                <a:lnTo>
                                  <a:pt x="552704" y="122681"/>
                                </a:lnTo>
                                <a:lnTo>
                                  <a:pt x="575310" y="122681"/>
                                </a:lnTo>
                                <a:lnTo>
                                  <a:pt x="581528" y="105663"/>
                                </a:lnTo>
                                <a:lnTo>
                                  <a:pt x="564133" y="105663"/>
                                </a:lnTo>
                                <a:lnTo>
                                  <a:pt x="562101" y="97789"/>
                                </a:lnTo>
                                <a:lnTo>
                                  <a:pt x="559816" y="89915"/>
                                </a:lnTo>
                                <a:lnTo>
                                  <a:pt x="557276" y="82041"/>
                                </a:lnTo>
                                <a:lnTo>
                                  <a:pt x="529717" y="0"/>
                                </a:lnTo>
                                <a:close/>
                              </a:path>
                              <a:path w="1037590" h="124460">
                                <a:moveTo>
                                  <a:pt x="620140" y="0"/>
                                </a:moveTo>
                                <a:lnTo>
                                  <a:pt x="598170" y="0"/>
                                </a:lnTo>
                                <a:lnTo>
                                  <a:pt x="570864" y="82550"/>
                                </a:lnTo>
                                <a:lnTo>
                                  <a:pt x="568705" y="89026"/>
                                </a:lnTo>
                                <a:lnTo>
                                  <a:pt x="566547" y="96647"/>
                                </a:lnTo>
                                <a:lnTo>
                                  <a:pt x="564133" y="105663"/>
                                </a:lnTo>
                                <a:lnTo>
                                  <a:pt x="581528" y="105663"/>
                                </a:lnTo>
                                <a:lnTo>
                                  <a:pt x="620140" y="0"/>
                                </a:lnTo>
                                <a:close/>
                              </a:path>
                              <a:path w="1037590" h="124460">
                                <a:moveTo>
                                  <a:pt x="233806" y="0"/>
                                </a:moveTo>
                                <a:lnTo>
                                  <a:pt x="204977" y="0"/>
                                </a:lnTo>
                                <a:lnTo>
                                  <a:pt x="204977" y="122681"/>
                                </a:lnTo>
                                <a:lnTo>
                                  <a:pt x="224155" y="122681"/>
                                </a:lnTo>
                                <a:lnTo>
                                  <a:pt x="224037" y="34035"/>
                                </a:lnTo>
                                <a:lnTo>
                                  <a:pt x="223887" y="26288"/>
                                </a:lnTo>
                                <a:lnTo>
                                  <a:pt x="223647" y="19557"/>
                                </a:lnTo>
                                <a:lnTo>
                                  <a:pt x="241761" y="19557"/>
                                </a:lnTo>
                                <a:lnTo>
                                  <a:pt x="233806" y="0"/>
                                </a:lnTo>
                                <a:close/>
                              </a:path>
                              <a:path w="1037590" h="124460">
                                <a:moveTo>
                                  <a:pt x="241761" y="19557"/>
                                </a:moveTo>
                                <a:lnTo>
                                  <a:pt x="223647" y="19557"/>
                                </a:lnTo>
                                <a:lnTo>
                                  <a:pt x="225932" y="26288"/>
                                </a:lnTo>
                                <a:lnTo>
                                  <a:pt x="228854" y="34035"/>
                                </a:lnTo>
                                <a:lnTo>
                                  <a:pt x="232282" y="42672"/>
                                </a:lnTo>
                                <a:lnTo>
                                  <a:pt x="264413" y="122681"/>
                                </a:lnTo>
                                <a:lnTo>
                                  <a:pt x="280416" y="122681"/>
                                </a:lnTo>
                                <a:lnTo>
                                  <a:pt x="290005" y="98298"/>
                                </a:lnTo>
                                <a:lnTo>
                                  <a:pt x="272414" y="98298"/>
                                </a:lnTo>
                                <a:lnTo>
                                  <a:pt x="269198" y="88798"/>
                                </a:lnTo>
                                <a:lnTo>
                                  <a:pt x="266588" y="81264"/>
                                </a:lnTo>
                                <a:lnTo>
                                  <a:pt x="264574" y="75705"/>
                                </a:lnTo>
                                <a:lnTo>
                                  <a:pt x="263144" y="72135"/>
                                </a:lnTo>
                                <a:lnTo>
                                  <a:pt x="241761" y="19557"/>
                                </a:lnTo>
                                <a:close/>
                              </a:path>
                              <a:path w="1037590" h="124460">
                                <a:moveTo>
                                  <a:pt x="339344" y="19557"/>
                                </a:moveTo>
                                <a:lnTo>
                                  <a:pt x="320548" y="19557"/>
                                </a:lnTo>
                                <a:lnTo>
                                  <a:pt x="320420" y="23240"/>
                                </a:lnTo>
                                <a:lnTo>
                                  <a:pt x="320304" y="30225"/>
                                </a:lnTo>
                                <a:lnTo>
                                  <a:pt x="320053" y="37337"/>
                                </a:lnTo>
                                <a:lnTo>
                                  <a:pt x="320039" y="122681"/>
                                </a:lnTo>
                                <a:lnTo>
                                  <a:pt x="339344" y="122681"/>
                                </a:lnTo>
                                <a:lnTo>
                                  <a:pt x="339344" y="19557"/>
                                </a:lnTo>
                                <a:close/>
                              </a:path>
                              <a:path w="1037590" h="124460">
                                <a:moveTo>
                                  <a:pt x="339344" y="0"/>
                                </a:moveTo>
                                <a:lnTo>
                                  <a:pt x="310642" y="0"/>
                                </a:lnTo>
                                <a:lnTo>
                                  <a:pt x="278933" y="80420"/>
                                </a:lnTo>
                                <a:lnTo>
                                  <a:pt x="276209" y="87550"/>
                                </a:lnTo>
                                <a:lnTo>
                                  <a:pt x="274032" y="93513"/>
                                </a:lnTo>
                                <a:lnTo>
                                  <a:pt x="272414" y="98298"/>
                                </a:lnTo>
                                <a:lnTo>
                                  <a:pt x="290005" y="98298"/>
                                </a:lnTo>
                                <a:lnTo>
                                  <a:pt x="311531" y="43560"/>
                                </a:lnTo>
                                <a:lnTo>
                                  <a:pt x="317245" y="28701"/>
                                </a:lnTo>
                                <a:lnTo>
                                  <a:pt x="319277" y="23240"/>
                                </a:lnTo>
                                <a:lnTo>
                                  <a:pt x="320548" y="19557"/>
                                </a:lnTo>
                                <a:lnTo>
                                  <a:pt x="339344" y="19557"/>
                                </a:lnTo>
                                <a:lnTo>
                                  <a:pt x="339344" y="0"/>
                                </a:lnTo>
                                <a:close/>
                              </a:path>
                              <a:path w="1037590" h="124460">
                                <a:moveTo>
                                  <a:pt x="178816" y="0"/>
                                </a:moveTo>
                                <a:lnTo>
                                  <a:pt x="112013" y="0"/>
                                </a:lnTo>
                                <a:lnTo>
                                  <a:pt x="112013" y="122681"/>
                                </a:lnTo>
                                <a:lnTo>
                                  <a:pt x="182499" y="122681"/>
                                </a:lnTo>
                                <a:lnTo>
                                  <a:pt x="182499" y="106044"/>
                                </a:lnTo>
                                <a:lnTo>
                                  <a:pt x="133223" y="106044"/>
                                </a:lnTo>
                                <a:lnTo>
                                  <a:pt x="133223" y="68325"/>
                                </a:lnTo>
                                <a:lnTo>
                                  <a:pt x="173481" y="68325"/>
                                </a:lnTo>
                                <a:lnTo>
                                  <a:pt x="173481" y="51942"/>
                                </a:lnTo>
                                <a:lnTo>
                                  <a:pt x="133223" y="51942"/>
                                </a:lnTo>
                                <a:lnTo>
                                  <a:pt x="133223" y="16763"/>
                                </a:lnTo>
                                <a:lnTo>
                                  <a:pt x="178816" y="16763"/>
                                </a:lnTo>
                                <a:lnTo>
                                  <a:pt x="178816" y="0"/>
                                </a:lnTo>
                                <a:close/>
                              </a:path>
                              <a:path w="1037590" h="124460">
                                <a:moveTo>
                                  <a:pt x="57150" y="17017"/>
                                </a:moveTo>
                                <a:lnTo>
                                  <a:pt x="36068" y="17017"/>
                                </a:lnTo>
                                <a:lnTo>
                                  <a:pt x="36068" y="122681"/>
                                </a:lnTo>
                                <a:lnTo>
                                  <a:pt x="57150" y="122681"/>
                                </a:lnTo>
                                <a:lnTo>
                                  <a:pt x="57150" y="17017"/>
                                </a:lnTo>
                                <a:close/>
                              </a:path>
                              <a:path w="1037590" h="124460">
                                <a:moveTo>
                                  <a:pt x="938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17"/>
                                </a:lnTo>
                                <a:lnTo>
                                  <a:pt x="93852" y="17017"/>
                                </a:lnTo>
                                <a:lnTo>
                                  <a:pt x="93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C9A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618741" y="1484375"/>
                            <a:ext cx="6680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124460">
                                <a:moveTo>
                                  <a:pt x="309625" y="15875"/>
                                </a:moveTo>
                                <a:lnTo>
                                  <a:pt x="308610" y="19303"/>
                                </a:lnTo>
                                <a:lnTo>
                                  <a:pt x="307593" y="22478"/>
                                </a:lnTo>
                                <a:lnTo>
                                  <a:pt x="306704" y="25273"/>
                                </a:lnTo>
                                <a:lnTo>
                                  <a:pt x="305688" y="28193"/>
                                </a:lnTo>
                                <a:lnTo>
                                  <a:pt x="304673" y="31368"/>
                                </a:lnTo>
                                <a:lnTo>
                                  <a:pt x="303402" y="34925"/>
                                </a:lnTo>
                                <a:lnTo>
                                  <a:pt x="289687" y="73025"/>
                                </a:lnTo>
                                <a:lnTo>
                                  <a:pt x="329564" y="73025"/>
                                </a:lnTo>
                                <a:lnTo>
                                  <a:pt x="315849" y="34925"/>
                                </a:lnTo>
                                <a:lnTo>
                                  <a:pt x="313943" y="29717"/>
                                </a:lnTo>
                                <a:lnTo>
                                  <a:pt x="311785" y="23367"/>
                                </a:lnTo>
                                <a:lnTo>
                                  <a:pt x="309625" y="15875"/>
                                </a:lnTo>
                                <a:close/>
                              </a:path>
                              <a:path w="668020" h="124460">
                                <a:moveTo>
                                  <a:pt x="21081" y="15366"/>
                                </a:moveTo>
                                <a:lnTo>
                                  <a:pt x="21081" y="61086"/>
                                </a:lnTo>
                                <a:lnTo>
                                  <a:pt x="36829" y="61086"/>
                                </a:lnTo>
                                <a:lnTo>
                                  <a:pt x="44703" y="61086"/>
                                </a:lnTo>
                                <a:lnTo>
                                  <a:pt x="50926" y="59054"/>
                                </a:lnTo>
                                <a:lnTo>
                                  <a:pt x="55244" y="55117"/>
                                </a:lnTo>
                                <a:lnTo>
                                  <a:pt x="59689" y="51053"/>
                                </a:lnTo>
                                <a:lnTo>
                                  <a:pt x="61848" y="45211"/>
                                </a:lnTo>
                                <a:lnTo>
                                  <a:pt x="61848" y="37718"/>
                                </a:lnTo>
                                <a:lnTo>
                                  <a:pt x="61848" y="30733"/>
                                </a:lnTo>
                                <a:lnTo>
                                  <a:pt x="59689" y="25146"/>
                                </a:lnTo>
                                <a:lnTo>
                                  <a:pt x="55498" y="21208"/>
                                </a:lnTo>
                                <a:lnTo>
                                  <a:pt x="51180" y="17272"/>
                                </a:lnTo>
                                <a:lnTo>
                                  <a:pt x="44703" y="15366"/>
                                </a:lnTo>
                                <a:lnTo>
                                  <a:pt x="36194" y="15366"/>
                                </a:lnTo>
                                <a:lnTo>
                                  <a:pt x="21081" y="15366"/>
                                </a:lnTo>
                                <a:close/>
                              </a:path>
                              <a:path w="668020" h="124460">
                                <a:moveTo>
                                  <a:pt x="597280" y="0"/>
                                </a:moveTo>
                                <a:lnTo>
                                  <a:pt x="664082" y="0"/>
                                </a:lnTo>
                                <a:lnTo>
                                  <a:pt x="664082" y="16763"/>
                                </a:lnTo>
                                <a:lnTo>
                                  <a:pt x="618489" y="16763"/>
                                </a:lnTo>
                                <a:lnTo>
                                  <a:pt x="618489" y="51942"/>
                                </a:lnTo>
                                <a:lnTo>
                                  <a:pt x="658749" y="51942"/>
                                </a:lnTo>
                                <a:lnTo>
                                  <a:pt x="658749" y="68325"/>
                                </a:lnTo>
                                <a:lnTo>
                                  <a:pt x="618489" y="68325"/>
                                </a:lnTo>
                                <a:lnTo>
                                  <a:pt x="618489" y="106044"/>
                                </a:lnTo>
                                <a:lnTo>
                                  <a:pt x="667765" y="106044"/>
                                </a:lnTo>
                                <a:lnTo>
                                  <a:pt x="667765" y="122681"/>
                                </a:lnTo>
                                <a:lnTo>
                                  <a:pt x="597280" y="122681"/>
                                </a:lnTo>
                                <a:lnTo>
                                  <a:pt x="597280" y="0"/>
                                </a:lnTo>
                                <a:close/>
                              </a:path>
                              <a:path w="668020" h="124460">
                                <a:moveTo>
                                  <a:pt x="470153" y="0"/>
                                </a:moveTo>
                                <a:lnTo>
                                  <a:pt x="491236" y="0"/>
                                </a:lnTo>
                                <a:lnTo>
                                  <a:pt x="491236" y="75818"/>
                                </a:lnTo>
                                <a:lnTo>
                                  <a:pt x="491236" y="85978"/>
                                </a:lnTo>
                                <a:lnTo>
                                  <a:pt x="493775" y="93725"/>
                                </a:lnTo>
                                <a:lnTo>
                                  <a:pt x="498728" y="99313"/>
                                </a:lnTo>
                                <a:lnTo>
                                  <a:pt x="503681" y="104775"/>
                                </a:lnTo>
                                <a:lnTo>
                                  <a:pt x="510539" y="107568"/>
                                </a:lnTo>
                                <a:lnTo>
                                  <a:pt x="519429" y="107568"/>
                                </a:lnTo>
                                <a:lnTo>
                                  <a:pt x="528701" y="107568"/>
                                </a:lnTo>
                                <a:lnTo>
                                  <a:pt x="535939" y="104775"/>
                                </a:lnTo>
                                <a:lnTo>
                                  <a:pt x="540765" y="98932"/>
                                </a:lnTo>
                                <a:lnTo>
                                  <a:pt x="545718" y="93217"/>
                                </a:lnTo>
                                <a:lnTo>
                                  <a:pt x="548258" y="85216"/>
                                </a:lnTo>
                                <a:lnTo>
                                  <a:pt x="548258" y="74802"/>
                                </a:lnTo>
                                <a:lnTo>
                                  <a:pt x="548258" y="0"/>
                                </a:lnTo>
                                <a:lnTo>
                                  <a:pt x="569340" y="0"/>
                                </a:lnTo>
                                <a:lnTo>
                                  <a:pt x="569340" y="75946"/>
                                </a:lnTo>
                                <a:lnTo>
                                  <a:pt x="556260" y="111886"/>
                                </a:lnTo>
                                <a:lnTo>
                                  <a:pt x="518794" y="124459"/>
                                </a:lnTo>
                                <a:lnTo>
                                  <a:pt x="507603" y="123699"/>
                                </a:lnTo>
                                <a:lnTo>
                                  <a:pt x="473281" y="97631"/>
                                </a:lnTo>
                                <a:lnTo>
                                  <a:pt x="470153" y="77342"/>
                                </a:lnTo>
                                <a:lnTo>
                                  <a:pt x="470153" y="0"/>
                                </a:lnTo>
                                <a:close/>
                              </a:path>
                              <a:path w="668020" h="124460">
                                <a:moveTo>
                                  <a:pt x="385444" y="0"/>
                                </a:moveTo>
                                <a:lnTo>
                                  <a:pt x="406653" y="0"/>
                                </a:lnTo>
                                <a:lnTo>
                                  <a:pt x="406653" y="105917"/>
                                </a:lnTo>
                                <a:lnTo>
                                  <a:pt x="453898" y="105917"/>
                                </a:lnTo>
                                <a:lnTo>
                                  <a:pt x="453898" y="122681"/>
                                </a:lnTo>
                                <a:lnTo>
                                  <a:pt x="385444" y="122681"/>
                                </a:lnTo>
                                <a:lnTo>
                                  <a:pt x="385444" y="0"/>
                                </a:lnTo>
                                <a:close/>
                              </a:path>
                              <a:path w="668020" h="124460">
                                <a:moveTo>
                                  <a:pt x="297179" y="0"/>
                                </a:moveTo>
                                <a:lnTo>
                                  <a:pt x="321944" y="0"/>
                                </a:lnTo>
                                <a:lnTo>
                                  <a:pt x="367664" y="122681"/>
                                </a:lnTo>
                                <a:lnTo>
                                  <a:pt x="346455" y="122681"/>
                                </a:lnTo>
                                <a:lnTo>
                                  <a:pt x="334263" y="89153"/>
                                </a:lnTo>
                                <a:lnTo>
                                  <a:pt x="284733" y="89153"/>
                                </a:lnTo>
                                <a:lnTo>
                                  <a:pt x="272668" y="122681"/>
                                </a:lnTo>
                                <a:lnTo>
                                  <a:pt x="251332" y="122681"/>
                                </a:lnTo>
                                <a:lnTo>
                                  <a:pt x="297179" y="0"/>
                                </a:lnTo>
                                <a:close/>
                              </a:path>
                              <a:path w="668020" h="124460">
                                <a:moveTo>
                                  <a:pt x="138048" y="0"/>
                                </a:moveTo>
                                <a:lnTo>
                                  <a:pt x="160019" y="0"/>
                                </a:lnTo>
                                <a:lnTo>
                                  <a:pt x="187578" y="82041"/>
                                </a:lnTo>
                                <a:lnTo>
                                  <a:pt x="190119" y="89915"/>
                                </a:lnTo>
                                <a:lnTo>
                                  <a:pt x="192404" y="97789"/>
                                </a:lnTo>
                                <a:lnTo>
                                  <a:pt x="194436" y="105663"/>
                                </a:lnTo>
                                <a:lnTo>
                                  <a:pt x="196850" y="96647"/>
                                </a:lnTo>
                                <a:lnTo>
                                  <a:pt x="199008" y="89026"/>
                                </a:lnTo>
                                <a:lnTo>
                                  <a:pt x="201167" y="82550"/>
                                </a:lnTo>
                                <a:lnTo>
                                  <a:pt x="228473" y="0"/>
                                </a:lnTo>
                                <a:lnTo>
                                  <a:pt x="250443" y="0"/>
                                </a:lnTo>
                                <a:lnTo>
                                  <a:pt x="205612" y="122681"/>
                                </a:lnTo>
                                <a:lnTo>
                                  <a:pt x="183006" y="122681"/>
                                </a:lnTo>
                                <a:lnTo>
                                  <a:pt x="138048" y="0"/>
                                </a:lnTo>
                                <a:close/>
                              </a:path>
                              <a:path w="668020" h="124460">
                                <a:moveTo>
                                  <a:pt x="0" y="0"/>
                                </a:moveTo>
                                <a:lnTo>
                                  <a:pt x="38607" y="0"/>
                                </a:lnTo>
                                <a:lnTo>
                                  <a:pt x="48678" y="617"/>
                                </a:lnTo>
                                <a:lnTo>
                                  <a:pt x="82343" y="29067"/>
                                </a:lnTo>
                                <a:lnTo>
                                  <a:pt x="83057" y="37591"/>
                                </a:lnTo>
                                <a:lnTo>
                                  <a:pt x="83057" y="45211"/>
                                </a:lnTo>
                                <a:lnTo>
                                  <a:pt x="62864" y="71374"/>
                                </a:lnTo>
                                <a:lnTo>
                                  <a:pt x="56260" y="74675"/>
                                </a:lnTo>
                                <a:lnTo>
                                  <a:pt x="48513" y="76200"/>
                                </a:lnTo>
                                <a:lnTo>
                                  <a:pt x="39496" y="76200"/>
                                </a:lnTo>
                                <a:lnTo>
                                  <a:pt x="21081" y="76200"/>
                                </a:lnTo>
                                <a:lnTo>
                                  <a:pt x="21081" y="122681"/>
                                </a:lnTo>
                                <a:lnTo>
                                  <a:pt x="0" y="122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112">
                            <a:solidFill>
                              <a:srgbClr val="FFD9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3488" y="1478819"/>
                            <a:ext cx="350456" cy="133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248283" y="1723389"/>
                            <a:ext cx="812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126364">
                                <a:moveTo>
                                  <a:pt x="70612" y="1777"/>
                                </a:moveTo>
                                <a:lnTo>
                                  <a:pt x="45847" y="1777"/>
                                </a:lnTo>
                                <a:lnTo>
                                  <a:pt x="0" y="124460"/>
                                </a:lnTo>
                                <a:lnTo>
                                  <a:pt x="21336" y="124460"/>
                                </a:lnTo>
                                <a:lnTo>
                                  <a:pt x="33400" y="90932"/>
                                </a:lnTo>
                                <a:lnTo>
                                  <a:pt x="103837" y="90932"/>
                                </a:lnTo>
                                <a:lnTo>
                                  <a:pt x="97826" y="74802"/>
                                </a:lnTo>
                                <a:lnTo>
                                  <a:pt x="38354" y="74802"/>
                                </a:lnTo>
                                <a:lnTo>
                                  <a:pt x="53339" y="33147"/>
                                </a:lnTo>
                                <a:lnTo>
                                  <a:pt x="54356" y="29972"/>
                                </a:lnTo>
                                <a:lnTo>
                                  <a:pt x="55372" y="27050"/>
                                </a:lnTo>
                                <a:lnTo>
                                  <a:pt x="57276" y="21082"/>
                                </a:lnTo>
                                <a:lnTo>
                                  <a:pt x="58293" y="17652"/>
                                </a:lnTo>
                                <a:lnTo>
                                  <a:pt x="76528" y="17652"/>
                                </a:lnTo>
                                <a:lnTo>
                                  <a:pt x="70612" y="1777"/>
                                </a:lnTo>
                                <a:close/>
                              </a:path>
                              <a:path w="812800" h="126364">
                                <a:moveTo>
                                  <a:pt x="103837" y="90932"/>
                                </a:moveTo>
                                <a:lnTo>
                                  <a:pt x="82931" y="90932"/>
                                </a:lnTo>
                                <a:lnTo>
                                  <a:pt x="95123" y="124460"/>
                                </a:lnTo>
                                <a:lnTo>
                                  <a:pt x="116331" y="124460"/>
                                </a:lnTo>
                                <a:lnTo>
                                  <a:pt x="103837" y="90932"/>
                                </a:lnTo>
                                <a:close/>
                              </a:path>
                              <a:path w="812800" h="126364">
                                <a:moveTo>
                                  <a:pt x="76528" y="17652"/>
                                </a:moveTo>
                                <a:lnTo>
                                  <a:pt x="58293" y="17652"/>
                                </a:lnTo>
                                <a:lnTo>
                                  <a:pt x="60451" y="25146"/>
                                </a:lnTo>
                                <a:lnTo>
                                  <a:pt x="62611" y="31496"/>
                                </a:lnTo>
                                <a:lnTo>
                                  <a:pt x="64516" y="36702"/>
                                </a:lnTo>
                                <a:lnTo>
                                  <a:pt x="78231" y="74802"/>
                                </a:lnTo>
                                <a:lnTo>
                                  <a:pt x="97826" y="74802"/>
                                </a:lnTo>
                                <a:lnTo>
                                  <a:pt x="76528" y="17652"/>
                                </a:lnTo>
                                <a:close/>
                              </a:path>
                              <a:path w="812800" h="126364">
                                <a:moveTo>
                                  <a:pt x="770636" y="0"/>
                                </a:moveTo>
                                <a:lnTo>
                                  <a:pt x="760729" y="0"/>
                                </a:lnTo>
                                <a:lnTo>
                                  <a:pt x="752601" y="2159"/>
                                </a:lnTo>
                                <a:lnTo>
                                  <a:pt x="746633" y="6603"/>
                                </a:lnTo>
                                <a:lnTo>
                                  <a:pt x="740537" y="11049"/>
                                </a:lnTo>
                                <a:lnTo>
                                  <a:pt x="728505" y="52665"/>
                                </a:lnTo>
                                <a:lnTo>
                                  <a:pt x="728217" y="63119"/>
                                </a:lnTo>
                                <a:lnTo>
                                  <a:pt x="730837" y="90715"/>
                                </a:lnTo>
                                <a:lnTo>
                                  <a:pt x="738695" y="110442"/>
                                </a:lnTo>
                                <a:lnTo>
                                  <a:pt x="751792" y="122287"/>
                                </a:lnTo>
                                <a:lnTo>
                                  <a:pt x="770127" y="126238"/>
                                </a:lnTo>
                                <a:lnTo>
                                  <a:pt x="780035" y="125218"/>
                                </a:lnTo>
                                <a:lnTo>
                                  <a:pt x="788622" y="122174"/>
                                </a:lnTo>
                                <a:lnTo>
                                  <a:pt x="795899" y="117129"/>
                                </a:lnTo>
                                <a:lnTo>
                                  <a:pt x="801769" y="110236"/>
                                </a:lnTo>
                                <a:lnTo>
                                  <a:pt x="762508" y="110236"/>
                                </a:lnTo>
                                <a:lnTo>
                                  <a:pt x="756920" y="106552"/>
                                </a:lnTo>
                                <a:lnTo>
                                  <a:pt x="748411" y="63119"/>
                                </a:lnTo>
                                <a:lnTo>
                                  <a:pt x="748720" y="51208"/>
                                </a:lnTo>
                                <a:lnTo>
                                  <a:pt x="762508" y="15748"/>
                                </a:lnTo>
                                <a:lnTo>
                                  <a:pt x="802389" y="15748"/>
                                </a:lnTo>
                                <a:lnTo>
                                  <a:pt x="802259" y="15494"/>
                                </a:lnTo>
                                <a:lnTo>
                                  <a:pt x="796424" y="8679"/>
                                </a:lnTo>
                                <a:lnTo>
                                  <a:pt x="789209" y="3841"/>
                                </a:lnTo>
                                <a:lnTo>
                                  <a:pt x="780613" y="956"/>
                                </a:lnTo>
                                <a:lnTo>
                                  <a:pt x="770636" y="0"/>
                                </a:lnTo>
                                <a:close/>
                              </a:path>
                              <a:path w="812800" h="126364">
                                <a:moveTo>
                                  <a:pt x="802389" y="15748"/>
                                </a:moveTo>
                                <a:lnTo>
                                  <a:pt x="775970" y="15748"/>
                                </a:lnTo>
                                <a:lnTo>
                                  <a:pt x="780161" y="17399"/>
                                </a:lnTo>
                                <a:lnTo>
                                  <a:pt x="783336" y="20574"/>
                                </a:lnTo>
                                <a:lnTo>
                                  <a:pt x="792352" y="63119"/>
                                </a:lnTo>
                                <a:lnTo>
                                  <a:pt x="792008" y="74592"/>
                                </a:lnTo>
                                <a:lnTo>
                                  <a:pt x="778001" y="110236"/>
                                </a:lnTo>
                                <a:lnTo>
                                  <a:pt x="801769" y="110236"/>
                                </a:lnTo>
                                <a:lnTo>
                                  <a:pt x="812546" y="63119"/>
                                </a:lnTo>
                                <a:lnTo>
                                  <a:pt x="811903" y="48069"/>
                                </a:lnTo>
                                <a:lnTo>
                                  <a:pt x="809974" y="35115"/>
                                </a:lnTo>
                                <a:lnTo>
                                  <a:pt x="806759" y="24256"/>
                                </a:lnTo>
                                <a:lnTo>
                                  <a:pt x="802389" y="15748"/>
                                </a:lnTo>
                                <a:close/>
                              </a:path>
                              <a:path w="812800" h="126364">
                                <a:moveTo>
                                  <a:pt x="661162" y="1777"/>
                                </a:moveTo>
                                <a:lnTo>
                                  <a:pt x="594360" y="1777"/>
                                </a:lnTo>
                                <a:lnTo>
                                  <a:pt x="594360" y="124460"/>
                                </a:lnTo>
                                <a:lnTo>
                                  <a:pt x="664845" y="124460"/>
                                </a:lnTo>
                                <a:lnTo>
                                  <a:pt x="664845" y="107823"/>
                                </a:lnTo>
                                <a:lnTo>
                                  <a:pt x="615569" y="107823"/>
                                </a:lnTo>
                                <a:lnTo>
                                  <a:pt x="615569" y="70103"/>
                                </a:lnTo>
                                <a:lnTo>
                                  <a:pt x="655827" y="70103"/>
                                </a:lnTo>
                                <a:lnTo>
                                  <a:pt x="655827" y="53721"/>
                                </a:lnTo>
                                <a:lnTo>
                                  <a:pt x="615569" y="53721"/>
                                </a:lnTo>
                                <a:lnTo>
                                  <a:pt x="615569" y="18542"/>
                                </a:lnTo>
                                <a:lnTo>
                                  <a:pt x="661162" y="18542"/>
                                </a:lnTo>
                                <a:lnTo>
                                  <a:pt x="661162" y="1777"/>
                                </a:lnTo>
                                <a:close/>
                              </a:path>
                              <a:path w="812800" h="126364">
                                <a:moveTo>
                                  <a:pt x="460120" y="1777"/>
                                </a:moveTo>
                                <a:lnTo>
                                  <a:pt x="431292" y="1777"/>
                                </a:lnTo>
                                <a:lnTo>
                                  <a:pt x="431292" y="124460"/>
                                </a:lnTo>
                                <a:lnTo>
                                  <a:pt x="450469" y="124460"/>
                                </a:lnTo>
                                <a:lnTo>
                                  <a:pt x="450342" y="32003"/>
                                </a:lnTo>
                                <a:lnTo>
                                  <a:pt x="449961" y="21336"/>
                                </a:lnTo>
                                <a:lnTo>
                                  <a:pt x="468075" y="21336"/>
                                </a:lnTo>
                                <a:lnTo>
                                  <a:pt x="460120" y="1777"/>
                                </a:lnTo>
                                <a:close/>
                              </a:path>
                              <a:path w="812800" h="126364">
                                <a:moveTo>
                                  <a:pt x="468075" y="21336"/>
                                </a:moveTo>
                                <a:lnTo>
                                  <a:pt x="449961" y="21336"/>
                                </a:lnTo>
                                <a:lnTo>
                                  <a:pt x="452247" y="28067"/>
                                </a:lnTo>
                                <a:lnTo>
                                  <a:pt x="455168" y="35814"/>
                                </a:lnTo>
                                <a:lnTo>
                                  <a:pt x="458597" y="44450"/>
                                </a:lnTo>
                                <a:lnTo>
                                  <a:pt x="490728" y="124460"/>
                                </a:lnTo>
                                <a:lnTo>
                                  <a:pt x="506730" y="124460"/>
                                </a:lnTo>
                                <a:lnTo>
                                  <a:pt x="516319" y="100075"/>
                                </a:lnTo>
                                <a:lnTo>
                                  <a:pt x="498729" y="100075"/>
                                </a:lnTo>
                                <a:lnTo>
                                  <a:pt x="495512" y="90576"/>
                                </a:lnTo>
                                <a:lnTo>
                                  <a:pt x="492902" y="83042"/>
                                </a:lnTo>
                                <a:lnTo>
                                  <a:pt x="490888" y="77483"/>
                                </a:lnTo>
                                <a:lnTo>
                                  <a:pt x="489457" y="73914"/>
                                </a:lnTo>
                                <a:lnTo>
                                  <a:pt x="468075" y="21336"/>
                                </a:lnTo>
                                <a:close/>
                              </a:path>
                              <a:path w="812800" h="126364">
                                <a:moveTo>
                                  <a:pt x="565657" y="21336"/>
                                </a:moveTo>
                                <a:lnTo>
                                  <a:pt x="546862" y="21336"/>
                                </a:lnTo>
                                <a:lnTo>
                                  <a:pt x="546735" y="25019"/>
                                </a:lnTo>
                                <a:lnTo>
                                  <a:pt x="546618" y="32003"/>
                                </a:lnTo>
                                <a:lnTo>
                                  <a:pt x="546367" y="39116"/>
                                </a:lnTo>
                                <a:lnTo>
                                  <a:pt x="546354" y="124460"/>
                                </a:lnTo>
                                <a:lnTo>
                                  <a:pt x="565657" y="124460"/>
                                </a:lnTo>
                                <a:lnTo>
                                  <a:pt x="565657" y="21336"/>
                                </a:lnTo>
                                <a:close/>
                              </a:path>
                              <a:path w="812800" h="126364">
                                <a:moveTo>
                                  <a:pt x="565657" y="1777"/>
                                </a:moveTo>
                                <a:lnTo>
                                  <a:pt x="536956" y="1777"/>
                                </a:lnTo>
                                <a:lnTo>
                                  <a:pt x="505247" y="82198"/>
                                </a:lnTo>
                                <a:lnTo>
                                  <a:pt x="502523" y="89328"/>
                                </a:lnTo>
                                <a:lnTo>
                                  <a:pt x="500346" y="95291"/>
                                </a:lnTo>
                                <a:lnTo>
                                  <a:pt x="498729" y="100075"/>
                                </a:lnTo>
                                <a:lnTo>
                                  <a:pt x="516319" y="100075"/>
                                </a:lnTo>
                                <a:lnTo>
                                  <a:pt x="537844" y="45339"/>
                                </a:lnTo>
                                <a:lnTo>
                                  <a:pt x="543560" y="30479"/>
                                </a:lnTo>
                                <a:lnTo>
                                  <a:pt x="545592" y="25019"/>
                                </a:lnTo>
                                <a:lnTo>
                                  <a:pt x="546862" y="21336"/>
                                </a:lnTo>
                                <a:lnTo>
                                  <a:pt x="565657" y="21336"/>
                                </a:lnTo>
                                <a:lnTo>
                                  <a:pt x="565657" y="1777"/>
                                </a:lnTo>
                                <a:close/>
                              </a:path>
                              <a:path w="812800" h="126364">
                                <a:moveTo>
                                  <a:pt x="400812" y="1777"/>
                                </a:moveTo>
                                <a:lnTo>
                                  <a:pt x="379603" y="1777"/>
                                </a:lnTo>
                                <a:lnTo>
                                  <a:pt x="379603" y="124460"/>
                                </a:lnTo>
                                <a:lnTo>
                                  <a:pt x="400812" y="124460"/>
                                </a:lnTo>
                                <a:lnTo>
                                  <a:pt x="400812" y="1777"/>
                                </a:lnTo>
                                <a:close/>
                              </a:path>
                              <a:path w="812800" h="126364">
                                <a:moveTo>
                                  <a:pt x="324612" y="18796"/>
                                </a:moveTo>
                                <a:lnTo>
                                  <a:pt x="303530" y="18796"/>
                                </a:lnTo>
                                <a:lnTo>
                                  <a:pt x="303530" y="124460"/>
                                </a:lnTo>
                                <a:lnTo>
                                  <a:pt x="324612" y="124460"/>
                                </a:lnTo>
                                <a:lnTo>
                                  <a:pt x="324612" y="18796"/>
                                </a:lnTo>
                                <a:close/>
                              </a:path>
                              <a:path w="812800" h="126364">
                                <a:moveTo>
                                  <a:pt x="361314" y="1777"/>
                                </a:moveTo>
                                <a:lnTo>
                                  <a:pt x="267462" y="1777"/>
                                </a:lnTo>
                                <a:lnTo>
                                  <a:pt x="267462" y="18796"/>
                                </a:lnTo>
                                <a:lnTo>
                                  <a:pt x="361314" y="18796"/>
                                </a:lnTo>
                                <a:lnTo>
                                  <a:pt x="361314" y="1777"/>
                                </a:lnTo>
                                <a:close/>
                              </a:path>
                              <a:path w="812800" h="126364">
                                <a:moveTo>
                                  <a:pt x="178307" y="18796"/>
                                </a:moveTo>
                                <a:lnTo>
                                  <a:pt x="157225" y="18796"/>
                                </a:lnTo>
                                <a:lnTo>
                                  <a:pt x="157225" y="124460"/>
                                </a:lnTo>
                                <a:lnTo>
                                  <a:pt x="178307" y="124460"/>
                                </a:lnTo>
                                <a:lnTo>
                                  <a:pt x="178307" y="18796"/>
                                </a:lnTo>
                                <a:close/>
                              </a:path>
                              <a:path w="812800" h="126364">
                                <a:moveTo>
                                  <a:pt x="215011" y="1777"/>
                                </a:moveTo>
                                <a:lnTo>
                                  <a:pt x="121157" y="1777"/>
                                </a:lnTo>
                                <a:lnTo>
                                  <a:pt x="121157" y="18796"/>
                                </a:lnTo>
                                <a:lnTo>
                                  <a:pt x="215011" y="18796"/>
                                </a:lnTo>
                                <a:lnTo>
                                  <a:pt x="215011" y="1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C9A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248283" y="1723389"/>
                            <a:ext cx="812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126364">
                                <a:moveTo>
                                  <a:pt x="58293" y="17652"/>
                                </a:moveTo>
                                <a:lnTo>
                                  <a:pt x="57276" y="21082"/>
                                </a:lnTo>
                                <a:lnTo>
                                  <a:pt x="56261" y="24257"/>
                                </a:lnTo>
                                <a:lnTo>
                                  <a:pt x="55372" y="27050"/>
                                </a:lnTo>
                                <a:lnTo>
                                  <a:pt x="54356" y="29972"/>
                                </a:lnTo>
                                <a:lnTo>
                                  <a:pt x="53339" y="33147"/>
                                </a:lnTo>
                                <a:lnTo>
                                  <a:pt x="52069" y="36702"/>
                                </a:lnTo>
                                <a:lnTo>
                                  <a:pt x="38354" y="74802"/>
                                </a:lnTo>
                                <a:lnTo>
                                  <a:pt x="78231" y="74802"/>
                                </a:lnTo>
                                <a:lnTo>
                                  <a:pt x="64516" y="36702"/>
                                </a:lnTo>
                                <a:lnTo>
                                  <a:pt x="62611" y="31496"/>
                                </a:lnTo>
                                <a:lnTo>
                                  <a:pt x="60451" y="25146"/>
                                </a:lnTo>
                                <a:lnTo>
                                  <a:pt x="58293" y="17652"/>
                                </a:lnTo>
                                <a:close/>
                              </a:path>
                              <a:path w="812800" h="126364">
                                <a:moveTo>
                                  <a:pt x="770636" y="15748"/>
                                </a:moveTo>
                                <a:lnTo>
                                  <a:pt x="762508" y="15748"/>
                                </a:lnTo>
                                <a:lnTo>
                                  <a:pt x="756792" y="19430"/>
                                </a:lnTo>
                                <a:lnTo>
                                  <a:pt x="748411" y="63119"/>
                                </a:lnTo>
                                <a:lnTo>
                                  <a:pt x="748722" y="74592"/>
                                </a:lnTo>
                                <a:lnTo>
                                  <a:pt x="762508" y="110236"/>
                                </a:lnTo>
                                <a:lnTo>
                                  <a:pt x="770254" y="110236"/>
                                </a:lnTo>
                                <a:lnTo>
                                  <a:pt x="778001" y="110236"/>
                                </a:lnTo>
                                <a:lnTo>
                                  <a:pt x="792019" y="74481"/>
                                </a:lnTo>
                                <a:lnTo>
                                  <a:pt x="792352" y="63119"/>
                                </a:lnTo>
                                <a:lnTo>
                                  <a:pt x="792212" y="54921"/>
                                </a:lnTo>
                                <a:lnTo>
                                  <a:pt x="780161" y="17399"/>
                                </a:lnTo>
                                <a:lnTo>
                                  <a:pt x="775970" y="15748"/>
                                </a:lnTo>
                                <a:lnTo>
                                  <a:pt x="770636" y="15748"/>
                                </a:lnTo>
                                <a:close/>
                              </a:path>
                              <a:path w="812800" h="126364">
                                <a:moveTo>
                                  <a:pt x="594360" y="1777"/>
                                </a:moveTo>
                                <a:lnTo>
                                  <a:pt x="661162" y="1777"/>
                                </a:lnTo>
                                <a:lnTo>
                                  <a:pt x="661162" y="18542"/>
                                </a:lnTo>
                                <a:lnTo>
                                  <a:pt x="615569" y="18542"/>
                                </a:lnTo>
                                <a:lnTo>
                                  <a:pt x="615569" y="53721"/>
                                </a:lnTo>
                                <a:lnTo>
                                  <a:pt x="655827" y="53721"/>
                                </a:lnTo>
                                <a:lnTo>
                                  <a:pt x="655827" y="70103"/>
                                </a:lnTo>
                                <a:lnTo>
                                  <a:pt x="615569" y="70103"/>
                                </a:lnTo>
                                <a:lnTo>
                                  <a:pt x="615569" y="107823"/>
                                </a:lnTo>
                                <a:lnTo>
                                  <a:pt x="664845" y="107823"/>
                                </a:lnTo>
                                <a:lnTo>
                                  <a:pt x="664845" y="124460"/>
                                </a:lnTo>
                                <a:lnTo>
                                  <a:pt x="594360" y="124460"/>
                                </a:lnTo>
                                <a:lnTo>
                                  <a:pt x="594360" y="1777"/>
                                </a:lnTo>
                                <a:close/>
                              </a:path>
                              <a:path w="812800" h="126364">
                                <a:moveTo>
                                  <a:pt x="431292" y="1777"/>
                                </a:moveTo>
                                <a:lnTo>
                                  <a:pt x="460120" y="1777"/>
                                </a:lnTo>
                                <a:lnTo>
                                  <a:pt x="489457" y="73914"/>
                                </a:lnTo>
                                <a:lnTo>
                                  <a:pt x="490888" y="77483"/>
                                </a:lnTo>
                                <a:lnTo>
                                  <a:pt x="492902" y="83042"/>
                                </a:lnTo>
                                <a:lnTo>
                                  <a:pt x="495512" y="90576"/>
                                </a:lnTo>
                                <a:lnTo>
                                  <a:pt x="498729" y="100075"/>
                                </a:lnTo>
                                <a:lnTo>
                                  <a:pt x="500346" y="95291"/>
                                </a:lnTo>
                                <a:lnTo>
                                  <a:pt x="502523" y="89328"/>
                                </a:lnTo>
                                <a:lnTo>
                                  <a:pt x="505247" y="82198"/>
                                </a:lnTo>
                                <a:lnTo>
                                  <a:pt x="508507" y="73914"/>
                                </a:lnTo>
                                <a:lnTo>
                                  <a:pt x="536956" y="1777"/>
                                </a:lnTo>
                                <a:lnTo>
                                  <a:pt x="565657" y="1777"/>
                                </a:lnTo>
                                <a:lnTo>
                                  <a:pt x="565657" y="124460"/>
                                </a:lnTo>
                                <a:lnTo>
                                  <a:pt x="546354" y="124460"/>
                                </a:lnTo>
                                <a:lnTo>
                                  <a:pt x="546354" y="43179"/>
                                </a:lnTo>
                                <a:lnTo>
                                  <a:pt x="546354" y="39497"/>
                                </a:lnTo>
                                <a:lnTo>
                                  <a:pt x="546481" y="35941"/>
                                </a:lnTo>
                                <a:lnTo>
                                  <a:pt x="546607" y="32258"/>
                                </a:lnTo>
                                <a:lnTo>
                                  <a:pt x="546735" y="28701"/>
                                </a:lnTo>
                                <a:lnTo>
                                  <a:pt x="546735" y="25019"/>
                                </a:lnTo>
                                <a:lnTo>
                                  <a:pt x="546862" y="21336"/>
                                </a:lnTo>
                                <a:lnTo>
                                  <a:pt x="545592" y="25019"/>
                                </a:lnTo>
                                <a:lnTo>
                                  <a:pt x="544449" y="28067"/>
                                </a:lnTo>
                                <a:lnTo>
                                  <a:pt x="543560" y="30479"/>
                                </a:lnTo>
                                <a:lnTo>
                                  <a:pt x="542670" y="32766"/>
                                </a:lnTo>
                                <a:lnTo>
                                  <a:pt x="540766" y="37719"/>
                                </a:lnTo>
                                <a:lnTo>
                                  <a:pt x="537844" y="45339"/>
                                </a:lnTo>
                                <a:lnTo>
                                  <a:pt x="506730" y="124460"/>
                                </a:lnTo>
                                <a:lnTo>
                                  <a:pt x="490728" y="124460"/>
                                </a:lnTo>
                                <a:lnTo>
                                  <a:pt x="458597" y="44450"/>
                                </a:lnTo>
                                <a:lnTo>
                                  <a:pt x="455168" y="35814"/>
                                </a:lnTo>
                                <a:lnTo>
                                  <a:pt x="452247" y="28067"/>
                                </a:lnTo>
                                <a:lnTo>
                                  <a:pt x="449961" y="21336"/>
                                </a:lnTo>
                                <a:lnTo>
                                  <a:pt x="450088" y="24892"/>
                                </a:lnTo>
                                <a:lnTo>
                                  <a:pt x="450214" y="28575"/>
                                </a:lnTo>
                                <a:lnTo>
                                  <a:pt x="450342" y="32003"/>
                                </a:lnTo>
                                <a:lnTo>
                                  <a:pt x="450342" y="35560"/>
                                </a:lnTo>
                                <a:lnTo>
                                  <a:pt x="450469" y="39116"/>
                                </a:lnTo>
                                <a:lnTo>
                                  <a:pt x="450469" y="42799"/>
                                </a:lnTo>
                                <a:lnTo>
                                  <a:pt x="450469" y="124460"/>
                                </a:lnTo>
                                <a:lnTo>
                                  <a:pt x="431292" y="124460"/>
                                </a:lnTo>
                                <a:lnTo>
                                  <a:pt x="431292" y="1777"/>
                                </a:lnTo>
                                <a:close/>
                              </a:path>
                              <a:path w="812800" h="126364">
                                <a:moveTo>
                                  <a:pt x="379603" y="1777"/>
                                </a:moveTo>
                                <a:lnTo>
                                  <a:pt x="400812" y="1777"/>
                                </a:lnTo>
                                <a:lnTo>
                                  <a:pt x="400812" y="124460"/>
                                </a:lnTo>
                                <a:lnTo>
                                  <a:pt x="379603" y="124460"/>
                                </a:lnTo>
                                <a:lnTo>
                                  <a:pt x="379603" y="1777"/>
                                </a:lnTo>
                                <a:close/>
                              </a:path>
                              <a:path w="812800" h="126364">
                                <a:moveTo>
                                  <a:pt x="267462" y="1777"/>
                                </a:moveTo>
                                <a:lnTo>
                                  <a:pt x="361314" y="1777"/>
                                </a:lnTo>
                                <a:lnTo>
                                  <a:pt x="361314" y="18796"/>
                                </a:lnTo>
                                <a:lnTo>
                                  <a:pt x="324612" y="18796"/>
                                </a:lnTo>
                                <a:lnTo>
                                  <a:pt x="324612" y="124460"/>
                                </a:lnTo>
                                <a:lnTo>
                                  <a:pt x="303530" y="124460"/>
                                </a:lnTo>
                                <a:lnTo>
                                  <a:pt x="303530" y="18796"/>
                                </a:lnTo>
                                <a:lnTo>
                                  <a:pt x="267462" y="18796"/>
                                </a:lnTo>
                                <a:lnTo>
                                  <a:pt x="267462" y="1777"/>
                                </a:lnTo>
                                <a:close/>
                              </a:path>
                              <a:path w="812800" h="126364">
                                <a:moveTo>
                                  <a:pt x="121157" y="1777"/>
                                </a:moveTo>
                                <a:lnTo>
                                  <a:pt x="215011" y="1777"/>
                                </a:lnTo>
                                <a:lnTo>
                                  <a:pt x="215011" y="18796"/>
                                </a:lnTo>
                                <a:lnTo>
                                  <a:pt x="178307" y="18796"/>
                                </a:lnTo>
                                <a:lnTo>
                                  <a:pt x="178307" y="124460"/>
                                </a:lnTo>
                                <a:lnTo>
                                  <a:pt x="157225" y="124460"/>
                                </a:lnTo>
                                <a:lnTo>
                                  <a:pt x="157225" y="18796"/>
                                </a:lnTo>
                                <a:lnTo>
                                  <a:pt x="121157" y="18796"/>
                                </a:lnTo>
                                <a:lnTo>
                                  <a:pt x="121157" y="1777"/>
                                </a:lnTo>
                                <a:close/>
                              </a:path>
                              <a:path w="812800" h="126364">
                                <a:moveTo>
                                  <a:pt x="45847" y="1777"/>
                                </a:moveTo>
                                <a:lnTo>
                                  <a:pt x="70612" y="1777"/>
                                </a:lnTo>
                                <a:lnTo>
                                  <a:pt x="116331" y="124460"/>
                                </a:lnTo>
                                <a:lnTo>
                                  <a:pt x="95123" y="124460"/>
                                </a:lnTo>
                                <a:lnTo>
                                  <a:pt x="82931" y="90932"/>
                                </a:lnTo>
                                <a:lnTo>
                                  <a:pt x="33400" y="90932"/>
                                </a:lnTo>
                                <a:lnTo>
                                  <a:pt x="21336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45847" y="1777"/>
                                </a:lnTo>
                                <a:close/>
                              </a:path>
                              <a:path w="812800" h="126364">
                                <a:moveTo>
                                  <a:pt x="770636" y="0"/>
                                </a:moveTo>
                                <a:lnTo>
                                  <a:pt x="806759" y="24256"/>
                                </a:lnTo>
                                <a:lnTo>
                                  <a:pt x="812546" y="63119"/>
                                </a:lnTo>
                                <a:lnTo>
                                  <a:pt x="811879" y="77622"/>
                                </a:lnTo>
                                <a:lnTo>
                                  <a:pt x="795899" y="117129"/>
                                </a:lnTo>
                                <a:lnTo>
                                  <a:pt x="770127" y="126238"/>
                                </a:lnTo>
                                <a:lnTo>
                                  <a:pt x="751792" y="122287"/>
                                </a:lnTo>
                                <a:lnTo>
                                  <a:pt x="738695" y="110442"/>
                                </a:lnTo>
                                <a:lnTo>
                                  <a:pt x="730837" y="90715"/>
                                </a:lnTo>
                                <a:lnTo>
                                  <a:pt x="728217" y="63119"/>
                                </a:lnTo>
                                <a:lnTo>
                                  <a:pt x="728505" y="52665"/>
                                </a:lnTo>
                                <a:lnTo>
                                  <a:pt x="740537" y="11049"/>
                                </a:lnTo>
                                <a:lnTo>
                                  <a:pt x="746633" y="6603"/>
                                </a:lnTo>
                                <a:lnTo>
                                  <a:pt x="752601" y="2159"/>
                                </a:lnTo>
                                <a:lnTo>
                                  <a:pt x="760729" y="0"/>
                                </a:lnTo>
                                <a:lnTo>
                                  <a:pt x="770636" y="0"/>
                                </a:lnTo>
                                <a:close/>
                              </a:path>
                            </a:pathLst>
                          </a:custGeom>
                          <a:ln w="11112">
                            <a:solidFill>
                              <a:srgbClr val="FFD9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" o:spid="_x0000_s1026" o:spt="203" style="position:absolute;left:0pt;margin-left:113.15pt;margin-top:3.45pt;height:207.45pt;width:368.45pt;mso-position-horizontal-relative:page;mso-wrap-distance-bottom:0pt;mso-wrap-distance-top:0pt;z-index:-251650048;mso-width-relative:page;mso-height-relative:page;" coordsize="4679315,2634615" o:gfxdata="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">
                <o:lock v:ext="edit" aspectratio="f"/>
                <v:shape id="Image 22" o:spid="_x0000_s1026" o:spt="75" type="#_x0000_t75" style="position:absolute;left:0;top:0;height:2634615;width:4678934;" filled="f" o:preferrelative="t" stroked="f" coordsize="21600,21600" o:gfxdata="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iTnM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2" o:title=""/>
                  <o:lock v:ext="edit" aspectratio="f"/>
                </v:shape>
                <v:shape id="Graphic 23" o:spid="_x0000_s1026" o:spt="100" style="position:absolute;left:1249044;top:1484375;height:124460;width:1037590;" fillcolor="#F6C9AC" filled="t" stroked="f" coordsize="1037590,124460" o:gfxdata="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OuP2O8AAAA&#10;2wAAAA8AAAAAAAAAAQAgAAAAIgAAAGRycy9kb3ducmV2LnhtbFBLAQIUABQAAAAIAIdO4kAzLwWe&#10;OwAAADkAAAAQAAAAAAAAAAEAIAAAAAsBAABkcnMvc2hhcGV4bWwueG1sUEsFBgAAAAAGAAYAWwEA&#10;ALUDAAAAAA==&#10;" path="m691641,0l666876,0,621029,122681,642365,122681,654430,89153,724867,89153,718856,73025,659384,73025,674370,31368,675386,28193,676401,25273,678307,19303,679323,15875,697558,15875,691641,0xem724867,89153l703961,89153,716152,122681,737362,122681,724867,89153xem697558,15875l679323,15875,681482,23367,683640,29717,685546,34925,699262,73025,718856,73025,697558,15875xem408305,0l369697,0,369697,122681,390779,122681,390779,76200,418211,76200,425957,74675,439166,68072,444119,63626,445665,61086,390779,61086,390779,15366,446440,15366,446325,15160,441325,9778,434897,5518,427243,2460,418375,617,408305,0xem446440,15366l414400,15366,420877,17272,425195,21208,429387,25146,431545,30733,431545,45211,429387,51053,420624,59054,414400,61086,445665,61086,447675,57784,451104,51942,452755,45211,452755,37591,452040,29067,449897,21590,446440,15366xem1033779,0l966977,0,966977,122681,1037463,122681,1037463,106044,988187,106044,988187,68325,1028446,68325,1028446,51942,988187,51942,988187,16763,1033779,16763,1033779,0xem860933,0l839851,0,839851,77342,859202,117655,888491,124459,899989,123674,910082,121316,918745,117387,925957,111886,929548,107568,880237,107568,873378,104775,868426,99313,863473,93725,860933,85978,860933,0xem939038,0l917955,0,917955,85216,915415,93217,910463,98932,905637,104775,898398,107568,929548,107568,931697,104985,935783,96678,938226,86991,938935,77342,939038,0xem776351,0l755141,0,755141,122681,823595,122681,823595,105917,776351,105917,776351,0xem529717,0l507745,0,552704,122681,575310,122681,581528,105663,564133,105663,562101,97789,559816,89915,557276,82041,529717,0xem620140,0l598170,0,570864,82550,568705,89026,566547,96647,564133,105663,581528,105663,620140,0xem233806,0l204977,0,204977,122681,224155,122681,224037,34035,223887,26288,223647,19557,241761,19557,233806,0xem241761,19557l223647,19557,225932,26288,228854,34035,232282,42672,264413,122681,280416,122681,290005,98298,272414,98298,269198,88798,266588,81264,264574,75705,263144,72135,241761,19557xem339344,19557l320548,19557,320420,23240,320304,30225,320053,37337,320039,122681,339344,122681,339344,19557xem339344,0l310642,0,278933,80420,276209,87550,274032,93513,272414,98298,290005,98298,311531,43560,317245,28701,319277,23240,320548,19557,339344,19557,339344,0xem178816,0l112013,0,112013,122681,182499,122681,182499,106044,133223,106044,133223,68325,173481,68325,173481,51942,133223,51942,133223,16763,178816,16763,178816,0xem57150,17017l36068,17017,36068,122681,57150,122681,57150,17017xem93852,0l0,0,0,17017,93852,17017,938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1618741;top:1484375;height:124460;width:668020;" filled="f" stroked="t" coordsize="668020,124460" o:gfxdata="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ovfi8AAAA&#10;2wAAAA8AAAAAAAAAAQAgAAAAIgAAAGRycy9kb3ducmV2LnhtbFBLAQIUABQAAAAIAIdO4kAzLwWe&#10;OwAAADkAAAAQAAAAAAAAAAEAIAAAAAsBAABkcnMvc2hhcGV4bWwueG1sUEsFBgAAAAAGAAYAWwEA&#10;ALUDAAAAAA==&#10;" path="m309625,15875l308610,19303,307593,22478,306704,25273,305688,28193,304673,31368,303402,34925,289687,73025,329564,73025,315849,34925,313943,29717,311785,23367,309625,15875xem21081,15366l21081,61086,36829,61086,44703,61086,50926,59054,55244,55117,59689,51053,61848,45211,61848,37718,61848,30733,59689,25146,55498,21208,51180,17272,44703,15366,36194,15366,21081,15366xem597280,0l664082,0,664082,16763,618489,16763,618489,51942,658749,51942,658749,68325,618489,68325,618489,106044,667765,106044,667765,122681,597280,122681,597280,0xem470153,0l491236,0,491236,75818,491236,85978,493775,93725,498728,99313,503681,104775,510539,107568,519429,107568,528701,107568,535939,104775,540765,98932,545718,93217,548258,85216,548258,74802,548258,0,569340,0,569340,75946,556260,111886,518794,124459,507603,123699,473281,97631,470153,77342,470153,0xem385444,0l406653,0,406653,105917,453898,105917,453898,122681,385444,122681,385444,0xem297179,0l321944,0,367664,122681,346455,122681,334263,89153,284733,89153,272668,122681,251332,122681,297179,0xem138048,0l160019,0,187578,82041,190119,89915,192404,97789,194436,105663,196850,96647,199008,89026,201167,82550,228473,0,250443,0,205612,122681,183006,122681,138048,0xem0,0l38607,0,48678,617,82343,29067,83057,37591,83057,45211,62864,71374,56260,74675,48513,76200,39496,76200,21081,76200,21081,122681,0,122681,0,0xe">
                  <v:fill on="f" focussize="0,0"/>
                  <v:stroke weight="0.87496062992126pt" color="#FFD966" joinstyle="round"/>
                  <v:imagedata o:title=""/>
                  <o:lock v:ext="edit" aspectratio="f"/>
                  <v:textbox inset="0mm,0mm,0mm,0mm"/>
                </v:shape>
                <v:shape id="Image 25" o:spid="_x0000_s1026" o:spt="75" type="#_x0000_t75" style="position:absolute;left:1243488;top:1478819;height:133794;width:350456;" filled="f" o:preferrelative="t" stroked="f" coordsize="21600,21600" o:gfxdata="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HXbZ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23" o:title=""/>
                  <o:lock v:ext="edit" aspectratio="f"/>
                </v:shape>
                <v:shape id="Graphic 26" o:spid="_x0000_s1026" o:spt="100" style="position:absolute;left:1248283;top:1723389;height:126364;width:812800;" fillcolor="#F6C9AC" filled="t" stroked="f" coordsize="812800,126364" o:gfxdata="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0xVAugAAANsA&#10;AAAPAAAAAAAAAAEAIAAAACIAAABkcnMvZG93bnJldi54bWxQSwECFAAUAAAACACHTuJAMy8FnjsA&#10;AAA5AAAAEAAAAAAAAAABACAAAAAJAQAAZHJzL3NoYXBleG1sLnhtbFBLBQYAAAAABgAGAFsBAACz&#10;AwAAAAA=&#10;" path="m70612,1777l45847,1777,0,124460,21336,124460,33400,90932,103837,90932,97826,74802,38354,74802,53339,33147,54356,29972,55372,27050,57276,21082,58293,17652,76528,17652,70612,1777xem103837,90932l82931,90932,95123,124460,116331,124460,103837,90932xem76528,17652l58293,17652,60451,25146,62611,31496,64516,36702,78231,74802,97826,74802,76528,17652xem770636,0l760729,0,752601,2159,746633,6603,740537,11049,728505,52665,728217,63119,730837,90715,738695,110442,751792,122287,770127,126238,780035,125218,788622,122174,795899,117129,801769,110236,762508,110236,756920,106552,748411,63119,748720,51208,762508,15748,802389,15748,802259,15494,796424,8679,789209,3841,780613,956,770636,0xem802389,15748l775970,15748,780161,17399,783336,20574,792352,63119,792008,74592,778001,110236,801769,110236,812546,63119,811903,48069,809974,35115,806759,24256,802389,15748xem661162,1777l594360,1777,594360,124460,664845,124460,664845,107823,615569,107823,615569,70103,655827,70103,655827,53721,615569,53721,615569,18542,661162,18542,661162,1777xem460120,1777l431292,1777,431292,124460,450469,124460,450342,32003,449961,21336,468075,21336,460120,1777xem468075,21336l449961,21336,452247,28067,455168,35814,458597,44450,490728,124460,506730,124460,516319,100075,498729,100075,495512,90576,492902,83042,490888,77483,489457,73914,468075,21336xem565657,21336l546862,21336,546735,25019,546618,32003,546367,39116,546354,124460,565657,124460,565657,21336xem565657,1777l536956,1777,505247,82198,502523,89328,500346,95291,498729,100075,516319,100075,537844,45339,543560,30479,545592,25019,546862,21336,565657,21336,565657,1777xem400812,1777l379603,1777,379603,124460,400812,124460,400812,1777xem324612,18796l303530,18796,303530,124460,324612,124460,324612,18796xem361314,1777l267462,1777,267462,18796,361314,18796,361314,1777xem178307,18796l157225,18796,157225,124460,178307,124460,178307,18796xem215011,1777l121157,1777,121157,18796,215011,18796,215011,177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1248283;top:1723389;height:126364;width:812800;" filled="f" stroked="t" coordsize="812800,126364" o:gfxdata="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cgF68AAAA&#10;2wAAAA8AAAAAAAAAAQAgAAAAIgAAAGRycy9kb3ducmV2LnhtbFBLAQIUABQAAAAIAIdO4kAzLwWe&#10;OwAAADkAAAAQAAAAAAAAAAEAIAAAAAsBAABkcnMvc2hhcGV4bWwueG1sUEsFBgAAAAAGAAYAWwEA&#10;ALUDAAAAAA==&#10;" path="m58293,17652l57276,21082,56261,24257,55372,27050,54356,29972,53339,33147,52069,36702,38354,74802,78231,74802,64516,36702,62611,31496,60451,25146,58293,17652xem770636,15748l762508,15748,756792,19430,748411,63119,748722,74592,762508,110236,770254,110236,778001,110236,792019,74481,792352,63119,792212,54921,780161,17399,775970,15748,770636,15748xem594360,1777l661162,1777,661162,18542,615569,18542,615569,53721,655827,53721,655827,70103,615569,70103,615569,107823,664845,107823,664845,124460,594360,124460,594360,1777xem431292,1777l460120,1777,489457,73914,490888,77483,492902,83042,495512,90576,498729,100075,500346,95291,502523,89328,505247,82198,508507,73914,536956,1777,565657,1777,565657,124460,546354,124460,546354,43179,546354,39497,546481,35941,546607,32258,546735,28701,546735,25019,546862,21336,545592,25019,544449,28067,543560,30479,542670,32766,540766,37719,537844,45339,506730,124460,490728,124460,458597,44450,455168,35814,452247,28067,449961,21336,450088,24892,450214,28575,450342,32003,450342,35560,450469,39116,450469,42799,450469,124460,431292,124460,431292,1777xem379603,1777l400812,1777,400812,124460,379603,124460,379603,1777xem267462,1777l361314,1777,361314,18796,324612,18796,324612,124460,303530,124460,303530,18796,267462,18796,267462,1777xem121157,1777l215011,1777,215011,18796,178307,18796,178307,124460,157225,124460,157225,18796,121157,18796,121157,1777xem45847,1777l70612,1777,116331,124460,95123,124460,82931,90932,33400,90932,21336,124460,0,124460,45847,1777xem770636,0l806759,24256,812546,63119,811879,77622,795899,117129,770127,126238,751792,122287,738695,110442,730837,90715,728217,63119,728505,52665,740537,11049,746633,6603,752601,2159,760729,0,770636,0xe">
                  <v:fill on="f" focussize="0,0"/>
                  <v:stroke weight="0.87496062992126pt" color="#FFD966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B277B27">
      <w:pPr>
        <w:pStyle w:val="5"/>
        <w:spacing w:before="150"/>
        <w:ind w:left="112"/>
      </w:pPr>
      <w:r>
        <w:rPr>
          <w:rFonts w:ascii="Arial" w:hAnsi="Arial"/>
          <w:b/>
          <w:color w:val="000000"/>
          <w:highlight w:val="yellow"/>
        </w:rPr>
        <w:t>STEP</w:t>
      </w:r>
      <w:r>
        <w:rPr>
          <w:rFonts w:ascii="Arial" w:hAnsi="Arial"/>
          <w:b/>
          <w:color w:val="000000"/>
          <w:spacing w:val="-7"/>
          <w:highlight w:val="yellow"/>
        </w:rPr>
        <w:t xml:space="preserve"> </w:t>
      </w:r>
      <w:r>
        <w:rPr>
          <w:rFonts w:ascii="Arial" w:hAnsi="Arial"/>
          <w:b/>
          <w:color w:val="000000"/>
          <w:highlight w:val="yellow"/>
        </w:rPr>
        <w:t>2</w:t>
      </w:r>
      <w:r>
        <w:rPr>
          <w:rFonts w:ascii="Arial" w:hAnsi="Arial"/>
          <w:b/>
          <w:color w:val="000000"/>
          <w:spacing w:val="-3"/>
        </w:rPr>
        <w:t xml:space="preserve"> </w:t>
      </w:r>
      <w:r>
        <w:rPr>
          <w:color w:val="000000"/>
        </w:rPr>
        <w:t>Press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▲/▼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Button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change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temperature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value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at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current</w:t>
      </w:r>
      <w:r>
        <w:rPr>
          <w:color w:val="000000"/>
          <w:spacing w:val="-2"/>
        </w:rPr>
        <w:t xml:space="preserve"> time.</w:t>
      </w:r>
    </w:p>
    <w:p w14:paraId="63125E09">
      <w:pPr>
        <w:pStyle w:val="5"/>
        <w:spacing w:before="1"/>
        <w:rPr>
          <w:sz w:val="14"/>
        </w:rPr>
      </w:pPr>
      <w: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1437005</wp:posOffset>
                </wp:positionH>
                <wp:positionV relativeFrom="paragraph">
                  <wp:posOffset>118110</wp:posOffset>
                </wp:positionV>
                <wp:extent cx="4679950" cy="2588260"/>
                <wp:effectExtent l="0" t="0" r="0" b="0"/>
                <wp:wrapTopAndBottom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950" cy="2588260"/>
                          <a:chOff x="0" y="0"/>
                          <a:chExt cx="4679950" cy="258826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696" cy="25882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0232" y="1338484"/>
                            <a:ext cx="1457515" cy="13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098930" y="1586357"/>
                            <a:ext cx="812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126364">
                                <a:moveTo>
                                  <a:pt x="70612" y="1777"/>
                                </a:moveTo>
                                <a:lnTo>
                                  <a:pt x="45846" y="1777"/>
                                </a:lnTo>
                                <a:lnTo>
                                  <a:pt x="0" y="124460"/>
                                </a:lnTo>
                                <a:lnTo>
                                  <a:pt x="21336" y="124460"/>
                                </a:lnTo>
                                <a:lnTo>
                                  <a:pt x="33400" y="90932"/>
                                </a:lnTo>
                                <a:lnTo>
                                  <a:pt x="103837" y="90932"/>
                                </a:lnTo>
                                <a:lnTo>
                                  <a:pt x="97826" y="74802"/>
                                </a:lnTo>
                                <a:lnTo>
                                  <a:pt x="38353" y="74802"/>
                                </a:lnTo>
                                <a:lnTo>
                                  <a:pt x="53339" y="33147"/>
                                </a:lnTo>
                                <a:lnTo>
                                  <a:pt x="54356" y="29972"/>
                                </a:lnTo>
                                <a:lnTo>
                                  <a:pt x="55371" y="27050"/>
                                </a:lnTo>
                                <a:lnTo>
                                  <a:pt x="57276" y="21082"/>
                                </a:lnTo>
                                <a:lnTo>
                                  <a:pt x="58293" y="17652"/>
                                </a:lnTo>
                                <a:lnTo>
                                  <a:pt x="76528" y="17652"/>
                                </a:lnTo>
                                <a:lnTo>
                                  <a:pt x="70612" y="1777"/>
                                </a:lnTo>
                                <a:close/>
                              </a:path>
                              <a:path w="812800" h="126364">
                                <a:moveTo>
                                  <a:pt x="103837" y="90932"/>
                                </a:moveTo>
                                <a:lnTo>
                                  <a:pt x="82931" y="90932"/>
                                </a:lnTo>
                                <a:lnTo>
                                  <a:pt x="95122" y="124460"/>
                                </a:lnTo>
                                <a:lnTo>
                                  <a:pt x="116331" y="124460"/>
                                </a:lnTo>
                                <a:lnTo>
                                  <a:pt x="103837" y="90932"/>
                                </a:lnTo>
                                <a:close/>
                              </a:path>
                              <a:path w="812800" h="126364">
                                <a:moveTo>
                                  <a:pt x="76528" y="17652"/>
                                </a:moveTo>
                                <a:lnTo>
                                  <a:pt x="58293" y="17652"/>
                                </a:lnTo>
                                <a:lnTo>
                                  <a:pt x="60451" y="25146"/>
                                </a:lnTo>
                                <a:lnTo>
                                  <a:pt x="62611" y="31496"/>
                                </a:lnTo>
                                <a:lnTo>
                                  <a:pt x="64515" y="36702"/>
                                </a:lnTo>
                                <a:lnTo>
                                  <a:pt x="78231" y="74802"/>
                                </a:lnTo>
                                <a:lnTo>
                                  <a:pt x="97826" y="74802"/>
                                </a:lnTo>
                                <a:lnTo>
                                  <a:pt x="76528" y="17652"/>
                                </a:lnTo>
                                <a:close/>
                              </a:path>
                              <a:path w="812800" h="126364">
                                <a:moveTo>
                                  <a:pt x="770636" y="0"/>
                                </a:moveTo>
                                <a:lnTo>
                                  <a:pt x="760729" y="0"/>
                                </a:lnTo>
                                <a:lnTo>
                                  <a:pt x="752601" y="2159"/>
                                </a:lnTo>
                                <a:lnTo>
                                  <a:pt x="746633" y="6603"/>
                                </a:lnTo>
                                <a:lnTo>
                                  <a:pt x="740537" y="11049"/>
                                </a:lnTo>
                                <a:lnTo>
                                  <a:pt x="728505" y="52665"/>
                                </a:lnTo>
                                <a:lnTo>
                                  <a:pt x="728217" y="63118"/>
                                </a:lnTo>
                                <a:lnTo>
                                  <a:pt x="730837" y="90715"/>
                                </a:lnTo>
                                <a:lnTo>
                                  <a:pt x="738695" y="110442"/>
                                </a:lnTo>
                                <a:lnTo>
                                  <a:pt x="751792" y="122287"/>
                                </a:lnTo>
                                <a:lnTo>
                                  <a:pt x="770127" y="126237"/>
                                </a:lnTo>
                                <a:lnTo>
                                  <a:pt x="780035" y="125218"/>
                                </a:lnTo>
                                <a:lnTo>
                                  <a:pt x="788622" y="122173"/>
                                </a:lnTo>
                                <a:lnTo>
                                  <a:pt x="795899" y="117129"/>
                                </a:lnTo>
                                <a:lnTo>
                                  <a:pt x="801769" y="110236"/>
                                </a:lnTo>
                                <a:lnTo>
                                  <a:pt x="762508" y="110236"/>
                                </a:lnTo>
                                <a:lnTo>
                                  <a:pt x="756919" y="106552"/>
                                </a:lnTo>
                                <a:lnTo>
                                  <a:pt x="748411" y="63118"/>
                                </a:lnTo>
                                <a:lnTo>
                                  <a:pt x="748720" y="51208"/>
                                </a:lnTo>
                                <a:lnTo>
                                  <a:pt x="762508" y="15748"/>
                                </a:lnTo>
                                <a:lnTo>
                                  <a:pt x="802389" y="15748"/>
                                </a:lnTo>
                                <a:lnTo>
                                  <a:pt x="802259" y="15493"/>
                                </a:lnTo>
                                <a:lnTo>
                                  <a:pt x="796424" y="8679"/>
                                </a:lnTo>
                                <a:lnTo>
                                  <a:pt x="789209" y="3841"/>
                                </a:lnTo>
                                <a:lnTo>
                                  <a:pt x="780613" y="956"/>
                                </a:lnTo>
                                <a:lnTo>
                                  <a:pt x="770636" y="0"/>
                                </a:lnTo>
                                <a:close/>
                              </a:path>
                              <a:path w="812800" h="126364">
                                <a:moveTo>
                                  <a:pt x="802389" y="15748"/>
                                </a:moveTo>
                                <a:lnTo>
                                  <a:pt x="775969" y="15748"/>
                                </a:lnTo>
                                <a:lnTo>
                                  <a:pt x="780161" y="17399"/>
                                </a:lnTo>
                                <a:lnTo>
                                  <a:pt x="783336" y="20574"/>
                                </a:lnTo>
                                <a:lnTo>
                                  <a:pt x="792352" y="63118"/>
                                </a:lnTo>
                                <a:lnTo>
                                  <a:pt x="792008" y="74592"/>
                                </a:lnTo>
                                <a:lnTo>
                                  <a:pt x="778001" y="110236"/>
                                </a:lnTo>
                                <a:lnTo>
                                  <a:pt x="801769" y="110236"/>
                                </a:lnTo>
                                <a:lnTo>
                                  <a:pt x="812546" y="63118"/>
                                </a:lnTo>
                                <a:lnTo>
                                  <a:pt x="811903" y="48069"/>
                                </a:lnTo>
                                <a:lnTo>
                                  <a:pt x="809974" y="35115"/>
                                </a:lnTo>
                                <a:lnTo>
                                  <a:pt x="806759" y="24256"/>
                                </a:lnTo>
                                <a:lnTo>
                                  <a:pt x="802389" y="15748"/>
                                </a:lnTo>
                                <a:close/>
                              </a:path>
                              <a:path w="812800" h="126364">
                                <a:moveTo>
                                  <a:pt x="661162" y="1777"/>
                                </a:moveTo>
                                <a:lnTo>
                                  <a:pt x="594359" y="1777"/>
                                </a:lnTo>
                                <a:lnTo>
                                  <a:pt x="594359" y="124460"/>
                                </a:lnTo>
                                <a:lnTo>
                                  <a:pt x="664844" y="124460"/>
                                </a:lnTo>
                                <a:lnTo>
                                  <a:pt x="664844" y="107823"/>
                                </a:lnTo>
                                <a:lnTo>
                                  <a:pt x="615569" y="107823"/>
                                </a:lnTo>
                                <a:lnTo>
                                  <a:pt x="615569" y="70103"/>
                                </a:lnTo>
                                <a:lnTo>
                                  <a:pt x="655827" y="70103"/>
                                </a:lnTo>
                                <a:lnTo>
                                  <a:pt x="655827" y="53721"/>
                                </a:lnTo>
                                <a:lnTo>
                                  <a:pt x="615569" y="53721"/>
                                </a:lnTo>
                                <a:lnTo>
                                  <a:pt x="615569" y="18541"/>
                                </a:lnTo>
                                <a:lnTo>
                                  <a:pt x="661162" y="18541"/>
                                </a:lnTo>
                                <a:lnTo>
                                  <a:pt x="661162" y="1777"/>
                                </a:lnTo>
                                <a:close/>
                              </a:path>
                              <a:path w="812800" h="126364">
                                <a:moveTo>
                                  <a:pt x="460120" y="1777"/>
                                </a:moveTo>
                                <a:lnTo>
                                  <a:pt x="431291" y="1777"/>
                                </a:lnTo>
                                <a:lnTo>
                                  <a:pt x="431291" y="124460"/>
                                </a:lnTo>
                                <a:lnTo>
                                  <a:pt x="450469" y="124460"/>
                                </a:lnTo>
                                <a:lnTo>
                                  <a:pt x="450351" y="35813"/>
                                </a:lnTo>
                                <a:lnTo>
                                  <a:pt x="450201" y="28066"/>
                                </a:lnTo>
                                <a:lnTo>
                                  <a:pt x="449961" y="21336"/>
                                </a:lnTo>
                                <a:lnTo>
                                  <a:pt x="468075" y="21336"/>
                                </a:lnTo>
                                <a:lnTo>
                                  <a:pt x="460120" y="1777"/>
                                </a:lnTo>
                                <a:close/>
                              </a:path>
                              <a:path w="812800" h="126364">
                                <a:moveTo>
                                  <a:pt x="468075" y="21336"/>
                                </a:moveTo>
                                <a:lnTo>
                                  <a:pt x="449961" y="21336"/>
                                </a:lnTo>
                                <a:lnTo>
                                  <a:pt x="452246" y="28066"/>
                                </a:lnTo>
                                <a:lnTo>
                                  <a:pt x="455168" y="35813"/>
                                </a:lnTo>
                                <a:lnTo>
                                  <a:pt x="458596" y="44450"/>
                                </a:lnTo>
                                <a:lnTo>
                                  <a:pt x="490727" y="124460"/>
                                </a:lnTo>
                                <a:lnTo>
                                  <a:pt x="506730" y="124460"/>
                                </a:lnTo>
                                <a:lnTo>
                                  <a:pt x="516319" y="100075"/>
                                </a:lnTo>
                                <a:lnTo>
                                  <a:pt x="498728" y="100075"/>
                                </a:lnTo>
                                <a:lnTo>
                                  <a:pt x="495512" y="90576"/>
                                </a:lnTo>
                                <a:lnTo>
                                  <a:pt x="492902" y="83042"/>
                                </a:lnTo>
                                <a:lnTo>
                                  <a:pt x="490888" y="77483"/>
                                </a:lnTo>
                                <a:lnTo>
                                  <a:pt x="489457" y="73913"/>
                                </a:lnTo>
                                <a:lnTo>
                                  <a:pt x="468075" y="21336"/>
                                </a:lnTo>
                                <a:close/>
                              </a:path>
                              <a:path w="812800" h="126364">
                                <a:moveTo>
                                  <a:pt x="565657" y="21336"/>
                                </a:moveTo>
                                <a:lnTo>
                                  <a:pt x="546862" y="21336"/>
                                </a:lnTo>
                                <a:lnTo>
                                  <a:pt x="546734" y="25018"/>
                                </a:lnTo>
                                <a:lnTo>
                                  <a:pt x="546618" y="32003"/>
                                </a:lnTo>
                                <a:lnTo>
                                  <a:pt x="546367" y="39115"/>
                                </a:lnTo>
                                <a:lnTo>
                                  <a:pt x="546353" y="124460"/>
                                </a:lnTo>
                                <a:lnTo>
                                  <a:pt x="565657" y="124460"/>
                                </a:lnTo>
                                <a:lnTo>
                                  <a:pt x="565657" y="21336"/>
                                </a:lnTo>
                                <a:close/>
                              </a:path>
                              <a:path w="812800" h="126364">
                                <a:moveTo>
                                  <a:pt x="565657" y="1777"/>
                                </a:moveTo>
                                <a:lnTo>
                                  <a:pt x="536956" y="1777"/>
                                </a:lnTo>
                                <a:lnTo>
                                  <a:pt x="505247" y="82198"/>
                                </a:lnTo>
                                <a:lnTo>
                                  <a:pt x="502523" y="89328"/>
                                </a:lnTo>
                                <a:lnTo>
                                  <a:pt x="500346" y="95291"/>
                                </a:lnTo>
                                <a:lnTo>
                                  <a:pt x="498728" y="100075"/>
                                </a:lnTo>
                                <a:lnTo>
                                  <a:pt x="516319" y="100075"/>
                                </a:lnTo>
                                <a:lnTo>
                                  <a:pt x="537844" y="45338"/>
                                </a:lnTo>
                                <a:lnTo>
                                  <a:pt x="543559" y="30479"/>
                                </a:lnTo>
                                <a:lnTo>
                                  <a:pt x="545591" y="25018"/>
                                </a:lnTo>
                                <a:lnTo>
                                  <a:pt x="546862" y="21336"/>
                                </a:lnTo>
                                <a:lnTo>
                                  <a:pt x="565657" y="21336"/>
                                </a:lnTo>
                                <a:lnTo>
                                  <a:pt x="565657" y="1777"/>
                                </a:lnTo>
                                <a:close/>
                              </a:path>
                              <a:path w="812800" h="126364">
                                <a:moveTo>
                                  <a:pt x="400812" y="1777"/>
                                </a:moveTo>
                                <a:lnTo>
                                  <a:pt x="379602" y="1777"/>
                                </a:lnTo>
                                <a:lnTo>
                                  <a:pt x="379602" y="124460"/>
                                </a:lnTo>
                                <a:lnTo>
                                  <a:pt x="400812" y="124460"/>
                                </a:lnTo>
                                <a:lnTo>
                                  <a:pt x="400812" y="1777"/>
                                </a:lnTo>
                                <a:close/>
                              </a:path>
                              <a:path w="812800" h="126364">
                                <a:moveTo>
                                  <a:pt x="324612" y="18796"/>
                                </a:moveTo>
                                <a:lnTo>
                                  <a:pt x="303530" y="18796"/>
                                </a:lnTo>
                                <a:lnTo>
                                  <a:pt x="303530" y="124460"/>
                                </a:lnTo>
                                <a:lnTo>
                                  <a:pt x="324612" y="124460"/>
                                </a:lnTo>
                                <a:lnTo>
                                  <a:pt x="324612" y="18796"/>
                                </a:lnTo>
                                <a:close/>
                              </a:path>
                              <a:path w="812800" h="126364">
                                <a:moveTo>
                                  <a:pt x="361314" y="1777"/>
                                </a:moveTo>
                                <a:lnTo>
                                  <a:pt x="267462" y="1777"/>
                                </a:lnTo>
                                <a:lnTo>
                                  <a:pt x="267462" y="18796"/>
                                </a:lnTo>
                                <a:lnTo>
                                  <a:pt x="361314" y="18796"/>
                                </a:lnTo>
                                <a:lnTo>
                                  <a:pt x="361314" y="1777"/>
                                </a:lnTo>
                                <a:close/>
                              </a:path>
                              <a:path w="812800" h="126364">
                                <a:moveTo>
                                  <a:pt x="178307" y="18796"/>
                                </a:moveTo>
                                <a:lnTo>
                                  <a:pt x="157225" y="18796"/>
                                </a:lnTo>
                                <a:lnTo>
                                  <a:pt x="157225" y="124460"/>
                                </a:lnTo>
                                <a:lnTo>
                                  <a:pt x="178307" y="124460"/>
                                </a:lnTo>
                                <a:lnTo>
                                  <a:pt x="178307" y="18796"/>
                                </a:lnTo>
                                <a:close/>
                              </a:path>
                              <a:path w="812800" h="126364">
                                <a:moveTo>
                                  <a:pt x="215011" y="1777"/>
                                </a:moveTo>
                                <a:lnTo>
                                  <a:pt x="121157" y="1777"/>
                                </a:lnTo>
                                <a:lnTo>
                                  <a:pt x="121157" y="18796"/>
                                </a:lnTo>
                                <a:lnTo>
                                  <a:pt x="215011" y="18796"/>
                                </a:lnTo>
                                <a:lnTo>
                                  <a:pt x="215011" y="1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C9A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098930" y="1586357"/>
                            <a:ext cx="8128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126364">
                                <a:moveTo>
                                  <a:pt x="58293" y="17652"/>
                                </a:moveTo>
                                <a:lnTo>
                                  <a:pt x="57276" y="21082"/>
                                </a:lnTo>
                                <a:lnTo>
                                  <a:pt x="56261" y="24257"/>
                                </a:lnTo>
                                <a:lnTo>
                                  <a:pt x="55371" y="27050"/>
                                </a:lnTo>
                                <a:lnTo>
                                  <a:pt x="54356" y="29972"/>
                                </a:lnTo>
                                <a:lnTo>
                                  <a:pt x="53339" y="33147"/>
                                </a:lnTo>
                                <a:lnTo>
                                  <a:pt x="52069" y="36702"/>
                                </a:lnTo>
                                <a:lnTo>
                                  <a:pt x="38353" y="74802"/>
                                </a:lnTo>
                                <a:lnTo>
                                  <a:pt x="78231" y="74802"/>
                                </a:lnTo>
                                <a:lnTo>
                                  <a:pt x="64515" y="36702"/>
                                </a:lnTo>
                                <a:lnTo>
                                  <a:pt x="62611" y="31496"/>
                                </a:lnTo>
                                <a:lnTo>
                                  <a:pt x="60451" y="25146"/>
                                </a:lnTo>
                                <a:lnTo>
                                  <a:pt x="58293" y="17652"/>
                                </a:lnTo>
                                <a:close/>
                              </a:path>
                              <a:path w="812800" h="126364">
                                <a:moveTo>
                                  <a:pt x="770636" y="15748"/>
                                </a:moveTo>
                                <a:lnTo>
                                  <a:pt x="762508" y="15748"/>
                                </a:lnTo>
                                <a:lnTo>
                                  <a:pt x="756792" y="19430"/>
                                </a:lnTo>
                                <a:lnTo>
                                  <a:pt x="748411" y="63118"/>
                                </a:lnTo>
                                <a:lnTo>
                                  <a:pt x="748722" y="74592"/>
                                </a:lnTo>
                                <a:lnTo>
                                  <a:pt x="762508" y="110236"/>
                                </a:lnTo>
                                <a:lnTo>
                                  <a:pt x="770254" y="110236"/>
                                </a:lnTo>
                                <a:lnTo>
                                  <a:pt x="778001" y="110236"/>
                                </a:lnTo>
                                <a:lnTo>
                                  <a:pt x="792019" y="74481"/>
                                </a:lnTo>
                                <a:lnTo>
                                  <a:pt x="792352" y="63118"/>
                                </a:lnTo>
                                <a:lnTo>
                                  <a:pt x="792212" y="54921"/>
                                </a:lnTo>
                                <a:lnTo>
                                  <a:pt x="780161" y="17399"/>
                                </a:lnTo>
                                <a:lnTo>
                                  <a:pt x="775969" y="15748"/>
                                </a:lnTo>
                                <a:lnTo>
                                  <a:pt x="770636" y="15748"/>
                                </a:lnTo>
                                <a:close/>
                              </a:path>
                              <a:path w="812800" h="126364">
                                <a:moveTo>
                                  <a:pt x="594359" y="1777"/>
                                </a:moveTo>
                                <a:lnTo>
                                  <a:pt x="661162" y="1777"/>
                                </a:lnTo>
                                <a:lnTo>
                                  <a:pt x="661162" y="18541"/>
                                </a:lnTo>
                                <a:lnTo>
                                  <a:pt x="615569" y="18541"/>
                                </a:lnTo>
                                <a:lnTo>
                                  <a:pt x="615569" y="53721"/>
                                </a:lnTo>
                                <a:lnTo>
                                  <a:pt x="655827" y="53721"/>
                                </a:lnTo>
                                <a:lnTo>
                                  <a:pt x="655827" y="70103"/>
                                </a:lnTo>
                                <a:lnTo>
                                  <a:pt x="615569" y="70103"/>
                                </a:lnTo>
                                <a:lnTo>
                                  <a:pt x="615569" y="107823"/>
                                </a:lnTo>
                                <a:lnTo>
                                  <a:pt x="664844" y="107823"/>
                                </a:lnTo>
                                <a:lnTo>
                                  <a:pt x="664844" y="124460"/>
                                </a:lnTo>
                                <a:lnTo>
                                  <a:pt x="594359" y="124460"/>
                                </a:lnTo>
                                <a:lnTo>
                                  <a:pt x="594359" y="1777"/>
                                </a:lnTo>
                                <a:close/>
                              </a:path>
                              <a:path w="812800" h="126364">
                                <a:moveTo>
                                  <a:pt x="431291" y="1777"/>
                                </a:moveTo>
                                <a:lnTo>
                                  <a:pt x="460120" y="1777"/>
                                </a:lnTo>
                                <a:lnTo>
                                  <a:pt x="489457" y="73913"/>
                                </a:lnTo>
                                <a:lnTo>
                                  <a:pt x="490888" y="77483"/>
                                </a:lnTo>
                                <a:lnTo>
                                  <a:pt x="492902" y="83042"/>
                                </a:lnTo>
                                <a:lnTo>
                                  <a:pt x="495512" y="90576"/>
                                </a:lnTo>
                                <a:lnTo>
                                  <a:pt x="498728" y="100075"/>
                                </a:lnTo>
                                <a:lnTo>
                                  <a:pt x="500346" y="95291"/>
                                </a:lnTo>
                                <a:lnTo>
                                  <a:pt x="502523" y="89328"/>
                                </a:lnTo>
                                <a:lnTo>
                                  <a:pt x="505247" y="82198"/>
                                </a:lnTo>
                                <a:lnTo>
                                  <a:pt x="508507" y="73913"/>
                                </a:lnTo>
                                <a:lnTo>
                                  <a:pt x="536956" y="1777"/>
                                </a:lnTo>
                                <a:lnTo>
                                  <a:pt x="565657" y="1777"/>
                                </a:lnTo>
                                <a:lnTo>
                                  <a:pt x="565657" y="124460"/>
                                </a:lnTo>
                                <a:lnTo>
                                  <a:pt x="546353" y="124460"/>
                                </a:lnTo>
                                <a:lnTo>
                                  <a:pt x="546353" y="43179"/>
                                </a:lnTo>
                                <a:lnTo>
                                  <a:pt x="546353" y="39497"/>
                                </a:lnTo>
                                <a:lnTo>
                                  <a:pt x="546481" y="35940"/>
                                </a:lnTo>
                                <a:lnTo>
                                  <a:pt x="546607" y="32258"/>
                                </a:lnTo>
                                <a:lnTo>
                                  <a:pt x="546734" y="28701"/>
                                </a:lnTo>
                                <a:lnTo>
                                  <a:pt x="546734" y="25018"/>
                                </a:lnTo>
                                <a:lnTo>
                                  <a:pt x="546862" y="21336"/>
                                </a:lnTo>
                                <a:lnTo>
                                  <a:pt x="545591" y="25018"/>
                                </a:lnTo>
                                <a:lnTo>
                                  <a:pt x="544449" y="28066"/>
                                </a:lnTo>
                                <a:lnTo>
                                  <a:pt x="543559" y="30479"/>
                                </a:lnTo>
                                <a:lnTo>
                                  <a:pt x="542670" y="32765"/>
                                </a:lnTo>
                                <a:lnTo>
                                  <a:pt x="540765" y="37718"/>
                                </a:lnTo>
                                <a:lnTo>
                                  <a:pt x="537844" y="45338"/>
                                </a:lnTo>
                                <a:lnTo>
                                  <a:pt x="506730" y="124460"/>
                                </a:lnTo>
                                <a:lnTo>
                                  <a:pt x="490727" y="124460"/>
                                </a:lnTo>
                                <a:lnTo>
                                  <a:pt x="458596" y="44450"/>
                                </a:lnTo>
                                <a:lnTo>
                                  <a:pt x="455168" y="35813"/>
                                </a:lnTo>
                                <a:lnTo>
                                  <a:pt x="452246" y="28066"/>
                                </a:lnTo>
                                <a:lnTo>
                                  <a:pt x="449961" y="21336"/>
                                </a:lnTo>
                                <a:lnTo>
                                  <a:pt x="450088" y="24891"/>
                                </a:lnTo>
                                <a:lnTo>
                                  <a:pt x="450214" y="28575"/>
                                </a:lnTo>
                                <a:lnTo>
                                  <a:pt x="450341" y="32003"/>
                                </a:lnTo>
                                <a:lnTo>
                                  <a:pt x="450341" y="35560"/>
                                </a:lnTo>
                                <a:lnTo>
                                  <a:pt x="450469" y="39115"/>
                                </a:lnTo>
                                <a:lnTo>
                                  <a:pt x="450469" y="42799"/>
                                </a:lnTo>
                                <a:lnTo>
                                  <a:pt x="450469" y="124460"/>
                                </a:lnTo>
                                <a:lnTo>
                                  <a:pt x="431291" y="124460"/>
                                </a:lnTo>
                                <a:lnTo>
                                  <a:pt x="431291" y="1777"/>
                                </a:lnTo>
                                <a:close/>
                              </a:path>
                              <a:path w="812800" h="126364">
                                <a:moveTo>
                                  <a:pt x="379602" y="1777"/>
                                </a:moveTo>
                                <a:lnTo>
                                  <a:pt x="400812" y="1777"/>
                                </a:lnTo>
                                <a:lnTo>
                                  <a:pt x="400812" y="124460"/>
                                </a:lnTo>
                                <a:lnTo>
                                  <a:pt x="379602" y="124460"/>
                                </a:lnTo>
                                <a:lnTo>
                                  <a:pt x="379602" y="1777"/>
                                </a:lnTo>
                                <a:close/>
                              </a:path>
                              <a:path w="812800" h="126364">
                                <a:moveTo>
                                  <a:pt x="267462" y="1777"/>
                                </a:moveTo>
                                <a:lnTo>
                                  <a:pt x="361314" y="1777"/>
                                </a:lnTo>
                                <a:lnTo>
                                  <a:pt x="361314" y="18796"/>
                                </a:lnTo>
                                <a:lnTo>
                                  <a:pt x="324612" y="18796"/>
                                </a:lnTo>
                                <a:lnTo>
                                  <a:pt x="324612" y="124460"/>
                                </a:lnTo>
                                <a:lnTo>
                                  <a:pt x="303530" y="124460"/>
                                </a:lnTo>
                                <a:lnTo>
                                  <a:pt x="303530" y="18796"/>
                                </a:lnTo>
                                <a:lnTo>
                                  <a:pt x="267462" y="18796"/>
                                </a:lnTo>
                                <a:lnTo>
                                  <a:pt x="267462" y="1777"/>
                                </a:lnTo>
                                <a:close/>
                              </a:path>
                              <a:path w="812800" h="126364">
                                <a:moveTo>
                                  <a:pt x="121157" y="1777"/>
                                </a:moveTo>
                                <a:lnTo>
                                  <a:pt x="215011" y="1777"/>
                                </a:lnTo>
                                <a:lnTo>
                                  <a:pt x="215011" y="18796"/>
                                </a:lnTo>
                                <a:lnTo>
                                  <a:pt x="178307" y="18796"/>
                                </a:lnTo>
                                <a:lnTo>
                                  <a:pt x="178307" y="124460"/>
                                </a:lnTo>
                                <a:lnTo>
                                  <a:pt x="157225" y="124460"/>
                                </a:lnTo>
                                <a:lnTo>
                                  <a:pt x="157225" y="18796"/>
                                </a:lnTo>
                                <a:lnTo>
                                  <a:pt x="121157" y="18796"/>
                                </a:lnTo>
                                <a:lnTo>
                                  <a:pt x="121157" y="1777"/>
                                </a:lnTo>
                                <a:close/>
                              </a:path>
                              <a:path w="812800" h="126364">
                                <a:moveTo>
                                  <a:pt x="45846" y="1777"/>
                                </a:moveTo>
                                <a:lnTo>
                                  <a:pt x="70612" y="1777"/>
                                </a:lnTo>
                                <a:lnTo>
                                  <a:pt x="116331" y="124460"/>
                                </a:lnTo>
                                <a:lnTo>
                                  <a:pt x="95122" y="124460"/>
                                </a:lnTo>
                                <a:lnTo>
                                  <a:pt x="82931" y="90932"/>
                                </a:lnTo>
                                <a:lnTo>
                                  <a:pt x="33400" y="90932"/>
                                </a:lnTo>
                                <a:lnTo>
                                  <a:pt x="21336" y="124460"/>
                                </a:lnTo>
                                <a:lnTo>
                                  <a:pt x="0" y="124460"/>
                                </a:lnTo>
                                <a:lnTo>
                                  <a:pt x="45846" y="1777"/>
                                </a:lnTo>
                                <a:close/>
                              </a:path>
                              <a:path w="812800" h="126364">
                                <a:moveTo>
                                  <a:pt x="770636" y="0"/>
                                </a:moveTo>
                                <a:lnTo>
                                  <a:pt x="806759" y="24256"/>
                                </a:lnTo>
                                <a:lnTo>
                                  <a:pt x="812546" y="63118"/>
                                </a:lnTo>
                                <a:lnTo>
                                  <a:pt x="811879" y="77622"/>
                                </a:lnTo>
                                <a:lnTo>
                                  <a:pt x="795899" y="117129"/>
                                </a:lnTo>
                                <a:lnTo>
                                  <a:pt x="770127" y="126237"/>
                                </a:lnTo>
                                <a:lnTo>
                                  <a:pt x="751792" y="122287"/>
                                </a:lnTo>
                                <a:lnTo>
                                  <a:pt x="738695" y="110442"/>
                                </a:lnTo>
                                <a:lnTo>
                                  <a:pt x="730837" y="90715"/>
                                </a:lnTo>
                                <a:lnTo>
                                  <a:pt x="728217" y="63118"/>
                                </a:lnTo>
                                <a:lnTo>
                                  <a:pt x="728505" y="52665"/>
                                </a:lnTo>
                                <a:lnTo>
                                  <a:pt x="740537" y="11049"/>
                                </a:lnTo>
                                <a:lnTo>
                                  <a:pt x="746633" y="6603"/>
                                </a:lnTo>
                                <a:lnTo>
                                  <a:pt x="752601" y="2159"/>
                                </a:lnTo>
                                <a:lnTo>
                                  <a:pt x="760729" y="0"/>
                                </a:lnTo>
                                <a:lnTo>
                                  <a:pt x="770636" y="0"/>
                                </a:lnTo>
                                <a:close/>
                              </a:path>
                            </a:pathLst>
                          </a:custGeom>
                          <a:ln w="11112">
                            <a:solidFill>
                              <a:srgbClr val="FFD9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7292" y="1867312"/>
                            <a:ext cx="1381315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8" o:spid="_x0000_s1026" o:spt="203" style="position:absolute;left:0pt;margin-left:113.15pt;margin-top:9.3pt;height:203.8pt;width:368.5pt;mso-position-horizontal-relative:page;mso-wrap-distance-bottom:0pt;mso-wrap-distance-top:0pt;z-index:-251650048;mso-width-relative:page;mso-height-relative:page;" coordsize="4679950,2588260" o:gfxdata="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">
                <o:lock v:ext="edit" aspectratio="f"/>
                <v:shape id="Image 29" o:spid="_x0000_s1026" o:spt="75" type="#_x0000_t75" style="position:absolute;left:0;top:0;height:2588260;width:4679696;" filled="f" o:preferrelative="t" stroked="f" coordsize="21600,21600" o:gfxdata="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Ob1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4" o:title=""/>
                  <o:lock v:ext="edit" aspectratio="f"/>
                </v:shape>
                <v:shape id="Image 30" o:spid="_x0000_s1026" o:spt="75" type="#_x0000_t75" style="position:absolute;left:1100232;top:1338484;height:137350;width:1457515;" filled="f" o:preferrelative="t" stroked="f" coordsize="21600,21600" o:gfxdata="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ocviJ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25" o:title=""/>
                  <o:lock v:ext="edit" aspectratio="f"/>
                </v:shape>
                <v:shape id="Graphic 31" o:spid="_x0000_s1026" o:spt="100" style="position:absolute;left:1098930;top:1586357;height:126364;width:812800;" fillcolor="#F6C9AC" filled="t" stroked="f" coordsize="812800,126364" o:gfxdata="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uMb6b4A&#10;AADbAAAADwAAAAAAAAABACAAAAAiAAAAZHJzL2Rvd25yZXYueG1sUEsBAhQAFAAAAAgAh07iQDMv&#10;BZ47AAAAOQAAABAAAAAAAAAAAQAgAAAADQEAAGRycy9zaGFwZXhtbC54bWxQSwUGAAAAAAYABgBb&#10;AQAAtwMAAAAA&#10;" path="m70612,1777l45846,1777,0,124460,21336,124460,33400,90932,103837,90932,97826,74802,38353,74802,53339,33147,54356,29972,55371,27050,57276,21082,58293,17652,76528,17652,70612,1777xem103837,90932l82931,90932,95122,124460,116331,124460,103837,90932xem76528,17652l58293,17652,60451,25146,62611,31496,64515,36702,78231,74802,97826,74802,76528,17652xem770636,0l760729,0,752601,2159,746633,6603,740537,11049,728505,52665,728217,63118,730837,90715,738695,110442,751792,122287,770127,126237,780035,125218,788622,122173,795899,117129,801769,110236,762508,110236,756919,106552,748411,63118,748720,51208,762508,15748,802389,15748,802259,15493,796424,8679,789209,3841,780613,956,770636,0xem802389,15748l775969,15748,780161,17399,783336,20574,792352,63118,792008,74592,778001,110236,801769,110236,812546,63118,811903,48069,809974,35115,806759,24256,802389,15748xem661162,1777l594359,1777,594359,124460,664844,124460,664844,107823,615569,107823,615569,70103,655827,70103,655827,53721,615569,53721,615569,18541,661162,18541,661162,1777xem460120,1777l431291,1777,431291,124460,450469,124460,450351,35813,450201,28066,449961,21336,468075,21336,460120,1777xem468075,21336l449961,21336,452246,28066,455168,35813,458596,44450,490727,124460,506730,124460,516319,100075,498728,100075,495512,90576,492902,83042,490888,77483,489457,73913,468075,21336xem565657,21336l546862,21336,546734,25018,546618,32003,546367,39115,546353,124460,565657,124460,565657,21336xem565657,1777l536956,1777,505247,82198,502523,89328,500346,95291,498728,100075,516319,100075,537844,45338,543559,30479,545591,25018,546862,21336,565657,21336,565657,1777xem400812,1777l379602,1777,379602,124460,400812,124460,400812,1777xem324612,18796l303530,18796,303530,124460,324612,124460,324612,18796xem361314,1777l267462,1777,267462,18796,361314,18796,361314,1777xem178307,18796l157225,18796,157225,124460,178307,124460,178307,18796xem215011,1777l121157,1777,121157,18796,215011,18796,215011,177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1098930;top:1586357;height:126364;width:812800;" filled="f" stroked="t" coordsize="812800,126364" o:gfxdata="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8rUbvQAA&#10;ANsAAAAPAAAAAAAAAAEAIAAAACIAAABkcnMvZG93bnJldi54bWxQSwECFAAUAAAACACHTuJAMy8F&#10;njsAAAA5AAAAEAAAAAAAAAABACAAAAAMAQAAZHJzL3NoYXBleG1sLnhtbFBLBQYAAAAABgAGAFsB&#10;AAC2AwAAAAA=&#10;" path="m58293,17652l57276,21082,56261,24257,55371,27050,54356,29972,53339,33147,52069,36702,38353,74802,78231,74802,64515,36702,62611,31496,60451,25146,58293,17652xem770636,15748l762508,15748,756792,19430,748411,63118,748722,74592,762508,110236,770254,110236,778001,110236,792019,74481,792352,63118,792212,54921,780161,17399,775969,15748,770636,15748xem594359,1777l661162,1777,661162,18541,615569,18541,615569,53721,655827,53721,655827,70103,615569,70103,615569,107823,664844,107823,664844,124460,594359,124460,594359,1777xem431291,1777l460120,1777,489457,73913,490888,77483,492902,83042,495512,90576,498728,100075,500346,95291,502523,89328,505247,82198,508507,73913,536956,1777,565657,1777,565657,124460,546353,124460,546353,43179,546353,39497,546481,35940,546607,32258,546734,28701,546734,25018,546862,21336,545591,25018,544449,28066,543559,30479,542670,32765,540765,37718,537844,45338,506730,124460,490727,124460,458596,44450,455168,35813,452246,28066,449961,21336,450088,24891,450214,28575,450341,32003,450341,35560,450469,39115,450469,42799,450469,124460,431291,124460,431291,1777xem379602,1777l400812,1777,400812,124460,379602,124460,379602,1777xem267462,1777l361314,1777,361314,18796,324612,18796,324612,124460,303530,124460,303530,18796,267462,18796,267462,1777xem121157,1777l215011,1777,215011,18796,178307,18796,178307,124460,157225,124460,157225,18796,121157,18796,121157,1777xem45846,1777l70612,1777,116331,124460,95122,124460,82931,90932,33400,90932,21336,124460,0,124460,45846,1777xem770636,0l806759,24256,812546,63118,811879,77622,795899,117129,770127,126237,751792,122287,738695,110442,730837,90715,728217,63118,728505,52665,740537,11049,746633,6603,752601,2159,760729,0,770636,0xe">
                  <v:fill on="f" focussize="0,0"/>
                  <v:stroke weight="0.87496062992126pt" color="#FFD966" joinstyle="round"/>
                  <v:imagedata o:title=""/>
                  <o:lock v:ext="edit" aspectratio="f"/>
                  <v:textbox inset="0mm,0mm,0mm,0mm"/>
                </v:shape>
                <v:shape id="Image 33" o:spid="_x0000_s1026" o:spt="75" type="#_x0000_t75" style="position:absolute;left:2977292;top:1867312;height:137350;width:1381315;" filled="f" o:preferrelative="t" stroked="f" coordsize="21600,21600" o:gfxdata="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bvpm6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6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0D07A7F3">
      <w:pPr>
        <w:pStyle w:val="5"/>
        <w:spacing w:before="190" w:line="312" w:lineRule="auto"/>
        <w:ind w:left="112"/>
      </w:pPr>
      <w:r>
        <w:rPr>
          <w:rFonts w:ascii="Arial"/>
          <w:b/>
          <w:color w:val="000000"/>
          <w:highlight w:val="yellow"/>
        </w:rPr>
        <w:t>STEP</w:t>
      </w:r>
      <w:r>
        <w:rPr>
          <w:rFonts w:ascii="Arial"/>
          <w:b/>
          <w:color w:val="000000"/>
          <w:spacing w:val="-7"/>
          <w:highlight w:val="yellow"/>
        </w:rPr>
        <w:t xml:space="preserve"> </w:t>
      </w:r>
      <w:r>
        <w:rPr>
          <w:rFonts w:ascii="Arial"/>
          <w:b/>
          <w:color w:val="000000"/>
          <w:highlight w:val="yellow"/>
        </w:rPr>
        <w:t>3</w:t>
      </w:r>
      <w:r>
        <w:rPr>
          <w:rFonts w:ascii="Arial"/>
          <w:b/>
          <w:color w:val="000000"/>
          <w:spacing w:val="-4"/>
        </w:rPr>
        <w:t xml:space="preserve"> </w:t>
      </w:r>
      <w:r>
        <w:rPr>
          <w:color w:val="000000"/>
        </w:rPr>
        <w:t>Press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OK/RETURN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Button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set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temperature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 xml:space="preserve">value, 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then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system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will automatically jump to the next time point. Each time point interval is 5 second.</w:t>
      </w:r>
    </w:p>
    <w:p w14:paraId="5B081D06">
      <w:pPr>
        <w:pStyle w:val="5"/>
        <w:spacing w:before="4"/>
        <w:rPr>
          <w:sz w:val="4"/>
        </w:rPr>
      </w:pPr>
      <w: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1437005</wp:posOffset>
                </wp:positionH>
                <wp:positionV relativeFrom="paragraph">
                  <wp:posOffset>46355</wp:posOffset>
                </wp:positionV>
                <wp:extent cx="4876800" cy="2578735"/>
                <wp:effectExtent l="0" t="0" r="0" b="0"/>
                <wp:wrapTopAndBottom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00" cy="2578735"/>
                          <a:chOff x="0" y="0"/>
                          <a:chExt cx="4876800" cy="2578735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55" cy="2578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1848" y="1861610"/>
                            <a:ext cx="1381315" cy="137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1375" y="1861610"/>
                            <a:ext cx="1235392" cy="137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6496" y="1328273"/>
                            <a:ext cx="1728025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7131" y="1569002"/>
                            <a:ext cx="1235392" cy="137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4" o:spid="_x0000_s1026" o:spt="203" style="position:absolute;left:0pt;margin-left:113.15pt;margin-top:3.65pt;height:203.05pt;width:384pt;mso-position-horizontal-relative:page;mso-wrap-distance-bottom:0pt;mso-wrap-distance-top:0pt;z-index:-251649024;mso-width-relative:page;mso-height-relative:page;" coordsize="4876800,2578735" o:gfxdata="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">
                <o:lock v:ext="edit" aspectratio="f"/>
                <v:shape id="Image 35" o:spid="_x0000_s1026" o:spt="75" type="#_x0000_t75" style="position:absolute;left:0;top:0;height:2578735;width:4681855;" filled="f" o:preferrelative="t" stroked="f" coordsize="21600,21600" o:gfxdata="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UCB0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7" o:title=""/>
                  <o:lock v:ext="edit" aspectratio="f"/>
                </v:shape>
                <v:shape id="Image 36" o:spid="_x0000_s1026" o:spt="75" type="#_x0000_t75" style="position:absolute;left:2091848;top:1861610;height:137363;width:1381315;" filled="f" o:preferrelative="t" stroked="f" coordsize="21600,21600" o:gfxdata="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HqVQm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8" o:title=""/>
                  <o:lock v:ext="edit" aspectratio="f"/>
                </v:shape>
                <v:shape id="Image 37" o:spid="_x0000_s1026" o:spt="75" type="#_x0000_t75" style="position:absolute;left:3641375;top:1861610;height:137363;width:1235392;" filled="f" o:preferrelative="t" stroked="f" coordsize="21600,21600" o:gfxdata="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12pJO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9" o:title=""/>
                  <o:lock v:ext="edit" aspectratio="f"/>
                </v:shape>
                <v:shape id="Image 38" o:spid="_x0000_s1026" o:spt="75" type="#_x0000_t75" style="position:absolute;left:926496;top:1328273;height:137350;width:1728025;" filled="f" o:preferrelative="t" stroked="f" coordsize="21600,21600" o:gfxdata="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TkhX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0" o:title=""/>
                  <o:lock v:ext="edit" aspectratio="f"/>
                </v:shape>
                <v:shape id="Image 39" o:spid="_x0000_s1026" o:spt="75" type="#_x0000_t75" style="position:absolute;left:927131;top:1569002;height:137363;width:1235392;" filled="f" o:preferrelative="t" stroked="f" coordsize="21600,21600" o:gfxdata="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zlAo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1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53FAA83C">
      <w:pPr>
        <w:spacing w:after="0"/>
        <w:rPr>
          <w:sz w:val="4"/>
        </w:rPr>
        <w:sectPr>
          <w:pgSz w:w="11910" w:h="16840"/>
          <w:pgMar w:top="1080" w:right="1020" w:bottom="0" w:left="1020" w:header="856" w:footer="0" w:gutter="0"/>
          <w:cols w:space="720" w:num="1"/>
        </w:sectPr>
      </w:pPr>
    </w:p>
    <w:p w14:paraId="40886EEE">
      <w:pPr>
        <w:pStyle w:val="4"/>
        <w:spacing w:before="82" w:line="312" w:lineRule="auto"/>
        <w:ind w:right="111" w:firstLine="420"/>
        <w:jc w:val="both"/>
        <w:rPr>
          <w:u w:val="none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1470025</wp:posOffset>
            </wp:positionH>
            <wp:positionV relativeFrom="paragraph">
              <wp:posOffset>721360</wp:posOffset>
            </wp:positionV>
            <wp:extent cx="4679315" cy="2552065"/>
            <wp:effectExtent l="0" t="0" r="0" b="0"/>
            <wp:wrapNone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442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SPECIAL</w:t>
      </w:r>
      <w:r>
        <w:rPr>
          <w:spacing w:val="-6"/>
          <w:u w:val="single"/>
        </w:rPr>
        <w:t xml:space="preserve"> </w:t>
      </w:r>
      <w:r>
        <w:rPr>
          <w:u w:val="single"/>
        </w:rPr>
        <w:t>NOTE: The</w:t>
      </w:r>
      <w:r>
        <w:rPr>
          <w:spacing w:val="-2"/>
          <w:u w:val="single"/>
        </w:rPr>
        <w:t xml:space="preserve"> </w:t>
      </w:r>
      <w:r>
        <w:rPr>
          <w:u w:val="single"/>
        </w:rPr>
        <w:t>system</w:t>
      </w:r>
      <w:r>
        <w:rPr>
          <w:spacing w:val="-2"/>
          <w:u w:val="single"/>
        </w:rPr>
        <w:t xml:space="preserve"> </w:t>
      </w:r>
      <w:r>
        <w:rPr>
          <w:u w:val="single"/>
        </w:rPr>
        <w:t>will</w:t>
      </w:r>
      <w:r>
        <w:rPr>
          <w:spacing w:val="-2"/>
          <w:u w:val="single"/>
        </w:rPr>
        <w:t xml:space="preserve"> </w:t>
      </w:r>
      <w:r>
        <w:rPr>
          <w:u w:val="single"/>
        </w:rPr>
        <w:t>automatically switch to the following interface,</w:t>
      </w:r>
      <w:r>
        <w:rPr>
          <w:spacing w:val="40"/>
          <w:u w:val="single"/>
        </w:rPr>
        <w:t xml:space="preserve"> </w:t>
      </w:r>
      <w:r>
        <w:rPr>
          <w:spacing w:val="40"/>
          <w:u w:val="none"/>
        </w:rPr>
        <w:t xml:space="preserve"> </w:t>
      </w:r>
      <w:r>
        <w:rPr>
          <w:u w:val="single"/>
        </w:rPr>
        <w:t>if</w:t>
      </w:r>
      <w:r>
        <w:rPr>
          <w:spacing w:val="-3"/>
          <w:u w:val="single"/>
        </w:rPr>
        <w:t xml:space="preserve"> </w:t>
      </w:r>
      <w:r>
        <w:rPr>
          <w:u w:val="single"/>
        </w:rPr>
        <w:t>there</w:t>
      </w:r>
      <w:r>
        <w:rPr>
          <w:spacing w:val="-2"/>
          <w:u w:val="single"/>
        </w:rPr>
        <w:t xml:space="preserve"> </w:t>
      </w:r>
      <w:r>
        <w:rPr>
          <w:u w:val="single"/>
        </w:rPr>
        <w:t>is</w:t>
      </w:r>
      <w:r>
        <w:rPr>
          <w:spacing w:val="-4"/>
          <w:u w:val="single"/>
        </w:rPr>
        <w:t xml:space="preserve"> </w:t>
      </w:r>
      <w:r>
        <w:rPr>
          <w:u w:val="single"/>
        </w:rPr>
        <w:t>no</w:t>
      </w:r>
      <w:r>
        <w:rPr>
          <w:spacing w:val="-3"/>
          <w:u w:val="single"/>
        </w:rPr>
        <w:t xml:space="preserve"> </w:t>
      </w:r>
      <w:r>
        <w:rPr>
          <w:u w:val="single"/>
        </w:rPr>
        <w:t>any</w:t>
      </w:r>
      <w:r>
        <w:rPr>
          <w:spacing w:val="-4"/>
          <w:u w:val="single"/>
        </w:rPr>
        <w:t xml:space="preserve"> </w:t>
      </w:r>
      <w:r>
        <w:rPr>
          <w:u w:val="single"/>
        </w:rPr>
        <w:t>operation</w:t>
      </w:r>
      <w:r>
        <w:rPr>
          <w:spacing w:val="-3"/>
          <w:u w:val="single"/>
        </w:rPr>
        <w:t xml:space="preserve"> </w:t>
      </w:r>
      <w:r>
        <w:rPr>
          <w:u w:val="single"/>
        </w:rPr>
        <w:t>for</w:t>
      </w:r>
      <w:r>
        <w:rPr>
          <w:spacing w:val="-3"/>
          <w:u w:val="single"/>
        </w:rPr>
        <w:t xml:space="preserve"> </w:t>
      </w:r>
      <w:r>
        <w:rPr>
          <w:u w:val="single"/>
        </w:rPr>
        <w:t>2~3</w:t>
      </w:r>
      <w:r>
        <w:rPr>
          <w:spacing w:val="-3"/>
          <w:u w:val="single"/>
        </w:rPr>
        <w:t xml:space="preserve"> </w:t>
      </w:r>
      <w:r>
        <w:rPr>
          <w:u w:val="single"/>
        </w:rPr>
        <w:t>seconds.</w:t>
      </w:r>
      <w:r>
        <w:rPr>
          <w:spacing w:val="-3"/>
          <w:u w:val="single"/>
        </w:rPr>
        <w:t xml:space="preserve"> </w:t>
      </w:r>
      <w:r>
        <w:rPr>
          <w:u w:val="single"/>
        </w:rPr>
        <w:t>Press</w:t>
      </w:r>
      <w:r>
        <w:rPr>
          <w:spacing w:val="-4"/>
          <w:u w:val="single"/>
        </w:rPr>
        <w:t xml:space="preserve"> </w:t>
      </w:r>
      <w:r>
        <w:rPr>
          <w:u w:val="single"/>
        </w:rPr>
        <w:t>OK/RETURN</w:t>
      </w:r>
      <w:r>
        <w:rPr>
          <w:spacing w:val="-3"/>
          <w:u w:val="single"/>
        </w:rPr>
        <w:t xml:space="preserve"> </w:t>
      </w:r>
      <w:r>
        <w:rPr>
          <w:u w:val="single"/>
        </w:rPr>
        <w:t>Button will</w:t>
      </w:r>
      <w:r>
        <w:rPr>
          <w:spacing w:val="-2"/>
          <w:u w:val="single"/>
        </w:rPr>
        <w:t xml:space="preserve"> </w:t>
      </w:r>
      <w:r>
        <w:rPr>
          <w:u w:val="single"/>
        </w:rPr>
        <w:t>save</w:t>
      </w:r>
      <w:r>
        <w:rPr>
          <w:spacing w:val="-3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spacing w:val="-2"/>
          <w:u w:val="none"/>
        </w:rPr>
        <w:t xml:space="preserve"> </w:t>
      </w:r>
      <w:r>
        <w:rPr>
          <w:u w:val="single"/>
        </w:rPr>
        <w:t>curve and back to the main menu.</w:t>
      </w:r>
      <w:r>
        <w:rPr>
          <w:spacing w:val="80"/>
          <w:u w:val="single"/>
        </w:rPr>
        <w:t xml:space="preserve"> </w:t>
      </w:r>
    </w:p>
    <w:p w14:paraId="5F9647D4">
      <w:pPr>
        <w:pStyle w:val="5"/>
        <w:rPr>
          <w:rFonts w:ascii="Arial"/>
          <w:b/>
        </w:rPr>
      </w:pPr>
    </w:p>
    <w:p w14:paraId="0D4627E5">
      <w:pPr>
        <w:pStyle w:val="5"/>
        <w:rPr>
          <w:rFonts w:ascii="Arial"/>
          <w:b/>
        </w:rPr>
      </w:pPr>
    </w:p>
    <w:p w14:paraId="3FB2B1BC">
      <w:pPr>
        <w:pStyle w:val="5"/>
        <w:rPr>
          <w:rFonts w:ascii="Arial"/>
          <w:b/>
        </w:rPr>
      </w:pPr>
    </w:p>
    <w:p w14:paraId="0D67A7D1">
      <w:pPr>
        <w:pStyle w:val="5"/>
        <w:rPr>
          <w:rFonts w:ascii="Arial"/>
          <w:b/>
        </w:rPr>
      </w:pPr>
    </w:p>
    <w:p w14:paraId="603275C4">
      <w:pPr>
        <w:pStyle w:val="5"/>
        <w:rPr>
          <w:rFonts w:ascii="Arial"/>
          <w:b/>
        </w:rPr>
      </w:pPr>
    </w:p>
    <w:p w14:paraId="1A7C88E1">
      <w:pPr>
        <w:pStyle w:val="5"/>
        <w:rPr>
          <w:rFonts w:ascii="Arial"/>
          <w:b/>
        </w:rPr>
      </w:pPr>
    </w:p>
    <w:p w14:paraId="692898EC">
      <w:pPr>
        <w:pStyle w:val="5"/>
        <w:rPr>
          <w:rFonts w:ascii="Arial"/>
          <w:b/>
        </w:rPr>
      </w:pPr>
    </w:p>
    <w:p w14:paraId="7D8841F6">
      <w:pPr>
        <w:pStyle w:val="5"/>
        <w:rPr>
          <w:rFonts w:ascii="Arial"/>
          <w:b/>
        </w:rPr>
      </w:pPr>
    </w:p>
    <w:p w14:paraId="1ECF2A78">
      <w:pPr>
        <w:pStyle w:val="5"/>
        <w:rPr>
          <w:rFonts w:ascii="Arial"/>
          <w:b/>
        </w:rPr>
      </w:pPr>
    </w:p>
    <w:p w14:paraId="1E8CC649">
      <w:pPr>
        <w:pStyle w:val="5"/>
        <w:rPr>
          <w:rFonts w:ascii="Arial"/>
          <w:b/>
        </w:rPr>
      </w:pPr>
    </w:p>
    <w:p w14:paraId="6AC6AA58">
      <w:pPr>
        <w:pStyle w:val="5"/>
        <w:rPr>
          <w:rFonts w:ascii="Arial"/>
          <w:b/>
        </w:rPr>
      </w:pPr>
    </w:p>
    <w:p w14:paraId="09B03D29">
      <w:pPr>
        <w:pStyle w:val="5"/>
        <w:rPr>
          <w:rFonts w:ascii="Arial"/>
          <w:b/>
        </w:rPr>
      </w:pPr>
    </w:p>
    <w:p w14:paraId="4439A2FA">
      <w:pPr>
        <w:pStyle w:val="5"/>
        <w:rPr>
          <w:rFonts w:ascii="Arial"/>
          <w:b/>
        </w:rPr>
      </w:pPr>
    </w:p>
    <w:p w14:paraId="7FF79E5A">
      <w:pPr>
        <w:pStyle w:val="5"/>
        <w:spacing w:before="194"/>
        <w:rPr>
          <w:rFonts w:ascii="Arial"/>
          <w:b/>
        </w:rPr>
      </w:pPr>
    </w:p>
    <w:p w14:paraId="3C0D08BA">
      <w:pPr>
        <w:pStyle w:val="5"/>
        <w:spacing w:line="312" w:lineRule="auto"/>
        <w:ind w:left="112"/>
      </w:pPr>
      <w:r>
        <w:rPr>
          <w:rFonts w:ascii="Arial"/>
          <w:b/>
          <w:color w:val="000000"/>
          <w:highlight w:val="yellow"/>
        </w:rPr>
        <w:t>STEP</w:t>
      </w:r>
      <w:r>
        <w:rPr>
          <w:rFonts w:ascii="Arial"/>
          <w:b/>
          <w:color w:val="000000"/>
          <w:spacing w:val="-6"/>
          <w:highlight w:val="yellow"/>
        </w:rPr>
        <w:t xml:space="preserve"> </w:t>
      </w:r>
      <w:r>
        <w:rPr>
          <w:rFonts w:ascii="Arial"/>
          <w:b/>
          <w:color w:val="000000"/>
          <w:highlight w:val="yellow"/>
        </w:rPr>
        <w:t>4</w:t>
      </w:r>
      <w:r>
        <w:rPr>
          <w:rFonts w:ascii="Arial"/>
          <w:b/>
          <w:color w:val="000000"/>
          <w:spacing w:val="-1"/>
        </w:rPr>
        <w:t xml:space="preserve"> </w:t>
      </w:r>
      <w:r>
        <w:rPr>
          <w:color w:val="000000"/>
        </w:rPr>
        <w:t>When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temperature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values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at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all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time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points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are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set,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new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curve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will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be automatically saved and returned to the main menu.</w:t>
      </w:r>
    </w:p>
    <w:p w14:paraId="3BB7015F">
      <w:pPr>
        <w:pStyle w:val="4"/>
        <w:spacing w:line="254" w:lineRule="exact"/>
        <w:ind w:left="533"/>
        <w:rPr>
          <w:u w:val="none"/>
        </w:rPr>
      </w:pPr>
      <w:r>
        <w:rPr>
          <w:u w:val="single"/>
        </w:rPr>
        <w:t>SPECIAL</w:t>
      </w:r>
      <w:r>
        <w:rPr>
          <w:spacing w:val="-10"/>
          <w:u w:val="single"/>
        </w:rPr>
        <w:t xml:space="preserve"> </w:t>
      </w:r>
      <w:r>
        <w:rPr>
          <w:u w:val="single"/>
        </w:rPr>
        <w:t>MOTE:</w:t>
      </w:r>
      <w:r>
        <w:rPr>
          <w:spacing w:val="-1"/>
          <w:u w:val="single"/>
        </w:rPr>
        <w:t xml:space="preserve"> </w:t>
      </w:r>
      <w:r>
        <w:rPr>
          <w:u w:val="single"/>
        </w:rPr>
        <w:t>The</w:t>
      </w:r>
      <w:r>
        <w:rPr>
          <w:spacing w:val="-4"/>
          <w:u w:val="single"/>
        </w:rPr>
        <w:t xml:space="preserve"> </w:t>
      </w:r>
      <w:r>
        <w:rPr>
          <w:u w:val="single"/>
        </w:rPr>
        <w:t>settable</w:t>
      </w:r>
      <w:r>
        <w:rPr>
          <w:spacing w:val="-1"/>
          <w:u w:val="single"/>
        </w:rPr>
        <w:t xml:space="preserve"> </w:t>
      </w:r>
      <w:r>
        <w:rPr>
          <w:u w:val="single"/>
        </w:rPr>
        <w:t>time</w:t>
      </w:r>
      <w:r>
        <w:rPr>
          <w:spacing w:val="-2"/>
          <w:u w:val="single"/>
        </w:rPr>
        <w:t xml:space="preserve"> </w:t>
      </w:r>
      <w:r>
        <w:rPr>
          <w:u w:val="single"/>
        </w:rPr>
        <w:t>range</w:t>
      </w:r>
      <w:r>
        <w:rPr>
          <w:spacing w:val="-1"/>
          <w:u w:val="single"/>
        </w:rPr>
        <w:t xml:space="preserve"> </w:t>
      </w:r>
      <w:r>
        <w:rPr>
          <w:u w:val="single"/>
        </w:rPr>
        <w:t>of</w:t>
      </w:r>
      <w:r>
        <w:rPr>
          <w:spacing w:val="-1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self-set</w:t>
      </w:r>
      <w:r>
        <w:rPr>
          <w:spacing w:val="-4"/>
          <w:u w:val="single"/>
        </w:rPr>
        <w:t xml:space="preserve"> </w:t>
      </w:r>
      <w:r>
        <w:rPr>
          <w:u w:val="single"/>
        </w:rPr>
        <w:t>curve</w:t>
      </w:r>
      <w:r>
        <w:rPr>
          <w:spacing w:val="-4"/>
          <w:u w:val="single"/>
        </w:rPr>
        <w:t xml:space="preserve"> </w:t>
      </w:r>
      <w:r>
        <w:rPr>
          <w:u w:val="single"/>
        </w:rPr>
        <w:t>is:</w:t>
      </w:r>
      <w:r>
        <w:rPr>
          <w:spacing w:val="-1"/>
          <w:u w:val="single"/>
        </w:rPr>
        <w:t xml:space="preserve"> </w:t>
      </w:r>
      <w:r>
        <w:rPr>
          <w:u w:val="single"/>
        </w:rPr>
        <w:t>0~480</w:t>
      </w:r>
      <w:r>
        <w:rPr>
          <w:spacing w:val="-2"/>
          <w:u w:val="single"/>
        </w:rPr>
        <w:t xml:space="preserve"> seconds,</w:t>
      </w:r>
      <w:r>
        <w:rPr>
          <w:spacing w:val="40"/>
          <w:u w:val="single"/>
        </w:rPr>
        <w:t xml:space="preserve"> </w:t>
      </w:r>
    </w:p>
    <w:p w14:paraId="47F12FA5">
      <w:pPr>
        <w:pStyle w:val="4"/>
        <w:spacing w:before="36" w:line="271" w:lineRule="auto"/>
        <w:rPr>
          <w:u w:val="none"/>
        </w:rPr>
      </w:pPr>
      <w:r>
        <w:rPr>
          <w:u w:val="single"/>
        </w:rPr>
        <w:t>and the settable temperature range: 40~280°C. The</w:t>
      </w:r>
      <w:r>
        <w:rPr>
          <w:spacing w:val="-2"/>
          <w:u w:val="single"/>
        </w:rPr>
        <w:t xml:space="preserve"> </w:t>
      </w:r>
      <w:r>
        <w:rPr>
          <w:u w:val="single"/>
        </w:rPr>
        <w:t>software has a</w:t>
      </w:r>
      <w:r>
        <w:rPr>
          <w:spacing w:val="-1"/>
          <w:u w:val="single"/>
        </w:rPr>
        <w:t xml:space="preserve"> </w:t>
      </w:r>
      <w:r>
        <w:rPr>
          <w:u w:val="single"/>
        </w:rPr>
        <w:t>temperature</w:t>
      </w:r>
      <w:r>
        <w:rPr>
          <w:spacing w:val="40"/>
          <w:u w:val="single"/>
        </w:rPr>
        <w:t xml:space="preserve"> </w:t>
      </w:r>
      <w:r>
        <w:rPr>
          <w:spacing w:val="40"/>
          <w:u w:val="none"/>
        </w:rPr>
        <w:t xml:space="preserve"> </w:t>
      </w:r>
      <w:r>
        <w:rPr>
          <w:u w:val="single"/>
        </w:rPr>
        <w:t>protection</w:t>
      </w:r>
      <w:r>
        <w:rPr>
          <w:spacing w:val="-2"/>
          <w:u w:val="single"/>
        </w:rPr>
        <w:t xml:space="preserve"> </w:t>
      </w:r>
      <w:r>
        <w:rPr>
          <w:u w:val="single"/>
        </w:rPr>
        <w:t>function.</w:t>
      </w:r>
      <w:r>
        <w:rPr>
          <w:spacing w:val="-2"/>
          <w:u w:val="single"/>
        </w:rPr>
        <w:t xml:space="preserve"> </w:t>
      </w:r>
      <w:r>
        <w:rPr>
          <w:u w:val="single"/>
        </w:rPr>
        <w:t>If</w:t>
      </w:r>
      <w:r>
        <w:rPr>
          <w:spacing w:val="-2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temperature</w:t>
      </w:r>
      <w:r>
        <w:rPr>
          <w:spacing w:val="-3"/>
          <w:u w:val="single"/>
        </w:rPr>
        <w:t xml:space="preserve"> </w:t>
      </w:r>
      <w:r>
        <w:rPr>
          <w:u w:val="single"/>
        </w:rPr>
        <w:t>value</w:t>
      </w:r>
      <w:r>
        <w:rPr>
          <w:spacing w:val="-2"/>
          <w:u w:val="single"/>
        </w:rPr>
        <w:t xml:space="preserve"> </w:t>
      </w:r>
      <w:r>
        <w:rPr>
          <w:u w:val="single"/>
        </w:rPr>
        <w:t>set</w:t>
      </w:r>
      <w:r>
        <w:rPr>
          <w:spacing w:val="-5"/>
          <w:u w:val="single"/>
        </w:rPr>
        <w:t xml:space="preserve"> </w:t>
      </w:r>
      <w:r>
        <w:rPr>
          <w:u w:val="single"/>
        </w:rPr>
        <w:t>at</w:t>
      </w:r>
      <w:r>
        <w:rPr>
          <w:spacing w:val="-2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current</w:t>
      </w:r>
      <w:r>
        <w:rPr>
          <w:spacing w:val="-3"/>
          <w:u w:val="single"/>
        </w:rPr>
        <w:t xml:space="preserve"> </w:t>
      </w:r>
      <w:r>
        <w:rPr>
          <w:u w:val="single"/>
        </w:rPr>
        <w:t>time</w:t>
      </w:r>
      <w:r>
        <w:rPr>
          <w:spacing w:val="-2"/>
          <w:u w:val="single"/>
        </w:rPr>
        <w:t xml:space="preserve"> </w:t>
      </w:r>
      <w:r>
        <w:rPr>
          <w:u w:val="single"/>
        </w:rPr>
        <w:t>point</w:t>
      </w:r>
      <w:r>
        <w:rPr>
          <w:spacing w:val="-2"/>
          <w:u w:val="single"/>
        </w:rPr>
        <w:t xml:space="preserve"> </w:t>
      </w:r>
      <w:r>
        <w:rPr>
          <w:u w:val="single"/>
        </w:rPr>
        <w:t>is</w:t>
      </w:r>
      <w:r>
        <w:rPr>
          <w:spacing w:val="-3"/>
          <w:u w:val="single"/>
        </w:rPr>
        <w:t xml:space="preserve"> </w:t>
      </w:r>
      <w:r>
        <w:rPr>
          <w:u w:val="single"/>
        </w:rPr>
        <w:t>too</w:t>
      </w:r>
      <w:r>
        <w:rPr>
          <w:spacing w:val="-2"/>
          <w:u w:val="single"/>
        </w:rPr>
        <w:t xml:space="preserve"> </w:t>
      </w:r>
      <w:r>
        <w:rPr>
          <w:u w:val="single"/>
        </w:rPr>
        <w:t>high</w:t>
      </w:r>
      <w:r>
        <w:rPr>
          <w:spacing w:val="38"/>
          <w:u w:val="single"/>
        </w:rPr>
        <w:t xml:space="preserve"> </w:t>
      </w:r>
      <w:r>
        <w:rPr>
          <w:spacing w:val="38"/>
          <w:u w:val="none"/>
        </w:rPr>
        <w:t xml:space="preserve"> </w:t>
      </w:r>
      <w:r>
        <w:rPr>
          <w:u w:val="single"/>
        </w:rPr>
        <w:t>compared with the temperature value</w:t>
      </w:r>
      <w:r>
        <w:rPr>
          <w:spacing w:val="-2"/>
          <w:u w:val="single"/>
        </w:rPr>
        <w:t xml:space="preserve"> </w:t>
      </w:r>
      <w:r>
        <w:rPr>
          <w:u w:val="single"/>
        </w:rPr>
        <w:t>set</w:t>
      </w:r>
      <w:r>
        <w:rPr>
          <w:spacing w:val="-3"/>
          <w:u w:val="single"/>
        </w:rPr>
        <w:t xml:space="preserve"> </w:t>
      </w:r>
      <w:r>
        <w:rPr>
          <w:u w:val="single"/>
        </w:rPr>
        <w:t>at the previous time</w:t>
      </w:r>
      <w:r>
        <w:rPr>
          <w:spacing w:val="-1"/>
          <w:u w:val="single"/>
        </w:rPr>
        <w:t xml:space="preserve"> </w:t>
      </w:r>
      <w:r>
        <w:rPr>
          <w:u w:val="single"/>
        </w:rPr>
        <w:t>point, the setting</w:t>
      </w:r>
      <w:r>
        <w:rPr>
          <w:spacing w:val="40"/>
          <w:u w:val="single"/>
        </w:rPr>
        <w:t xml:space="preserve"> </w:t>
      </w:r>
      <w:r>
        <w:rPr>
          <w:spacing w:val="40"/>
          <w:u w:val="none"/>
        </w:rPr>
        <w:t xml:space="preserve"> </w:t>
      </w:r>
      <w:r>
        <w:rPr>
          <w:u w:val="single"/>
        </w:rPr>
        <w:t>cannot be successful.</w:t>
      </w:r>
      <w:r>
        <w:rPr>
          <w:spacing w:val="80"/>
          <w:u w:val="single"/>
        </w:rPr>
        <w:t xml:space="preserve"> </w:t>
      </w:r>
    </w:p>
    <w:p w14:paraId="02E1D41F">
      <w:pPr>
        <w:spacing w:after="0" w:line="271" w:lineRule="auto"/>
        <w:sectPr>
          <w:pgSz w:w="11910" w:h="16840"/>
          <w:pgMar w:top="1080" w:right="1020" w:bottom="280" w:left="1020" w:header="856" w:footer="0" w:gutter="0"/>
          <w:cols w:space="720" w:num="1"/>
        </w:sectPr>
      </w:pPr>
    </w:p>
    <w:p w14:paraId="1436A713">
      <w:pPr>
        <w:pStyle w:val="2"/>
        <w:spacing w:before="138"/>
        <w:ind w:left="4" w:right="3"/>
      </w:pPr>
      <w:bookmarkStart w:id="9" w:name="_bookmark7"/>
      <w:bookmarkEnd w:id="9"/>
      <w:r>
        <w:t>SELF-SET</w:t>
      </w:r>
      <w:r>
        <w:rPr>
          <w:spacing w:val="-6"/>
        </w:rPr>
        <w:t xml:space="preserve"> </w:t>
      </w:r>
      <w:r>
        <w:t>CURVE</w:t>
      </w:r>
      <w:r>
        <w:rPr>
          <w:spacing w:val="-5"/>
        </w:rPr>
        <w:t xml:space="preserve"> </w:t>
      </w:r>
      <w:r>
        <w:t>(PC</w:t>
      </w:r>
      <w:r>
        <w:rPr>
          <w:spacing w:val="-5"/>
        </w:rPr>
        <w:t xml:space="preserve"> </w:t>
      </w:r>
      <w:r>
        <w:rPr>
          <w:spacing w:val="-2"/>
        </w:rPr>
        <w:t>CONNETING)</w:t>
      </w:r>
    </w:p>
    <w:p w14:paraId="5988BEBD">
      <w:pPr>
        <w:pStyle w:val="5"/>
        <w:spacing w:before="193"/>
        <w:ind w:left="112"/>
      </w:pPr>
      <w:r>
        <w:rPr>
          <w:rFonts w:ascii="Arial"/>
          <w:b/>
          <w:color w:val="000000"/>
          <w:highlight w:val="yellow"/>
        </w:rPr>
        <w:t>STEP</w:t>
      </w:r>
      <w:r>
        <w:rPr>
          <w:rFonts w:ascii="Arial"/>
          <w:b/>
          <w:color w:val="000000"/>
          <w:spacing w:val="-9"/>
          <w:highlight w:val="yellow"/>
        </w:rPr>
        <w:t xml:space="preserve"> </w:t>
      </w:r>
      <w:r>
        <w:rPr>
          <w:rFonts w:ascii="Arial"/>
          <w:b/>
          <w:color w:val="000000"/>
          <w:highlight w:val="yellow"/>
        </w:rPr>
        <w:t>1</w:t>
      </w:r>
      <w:r>
        <w:rPr>
          <w:rFonts w:ascii="Arial"/>
          <w:b/>
          <w:color w:val="000000"/>
          <w:spacing w:val="-1"/>
        </w:rPr>
        <w:t xml:space="preserve"> </w:t>
      </w:r>
      <w:r>
        <w:rPr>
          <w:color w:val="000000"/>
        </w:rPr>
        <w:t>Connect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machine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computer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using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 serial</w:t>
      </w:r>
      <w:r>
        <w:rPr>
          <w:color w:val="000000"/>
          <w:spacing w:val="-2"/>
        </w:rPr>
        <w:t xml:space="preserve"> cable.</w:t>
      </w:r>
    </w:p>
    <w:p w14:paraId="38C184FB">
      <w:pPr>
        <w:pStyle w:val="5"/>
        <w:spacing w:before="84"/>
        <w:ind w:left="112"/>
      </w:pPr>
      <w:r>
        <w:rPr>
          <w:rFonts w:ascii="Arial" w:hAnsi="Arial"/>
          <w:b/>
          <w:color w:val="000000"/>
          <w:highlight w:val="yellow"/>
        </w:rPr>
        <w:t>STEP</w:t>
      </w:r>
      <w:r>
        <w:rPr>
          <w:rFonts w:ascii="Arial" w:hAnsi="Arial"/>
          <w:b/>
          <w:color w:val="000000"/>
          <w:spacing w:val="-6"/>
          <w:highlight w:val="yellow"/>
        </w:rPr>
        <w:t xml:space="preserve"> </w:t>
      </w:r>
      <w:r>
        <w:rPr>
          <w:rFonts w:ascii="Arial" w:hAnsi="Arial"/>
          <w:b/>
          <w:color w:val="000000"/>
          <w:highlight w:val="yellow"/>
        </w:rPr>
        <w:t>2</w:t>
      </w:r>
      <w:r>
        <w:rPr>
          <w:rFonts w:ascii="Arial" w:hAnsi="Arial"/>
          <w:b/>
          <w:color w:val="000000"/>
          <w:spacing w:val="-3"/>
        </w:rPr>
        <w:t xml:space="preserve"> </w:t>
      </w:r>
      <w:r>
        <w:rPr>
          <w:color w:val="000000"/>
        </w:rPr>
        <w:t>Open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the Excel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form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“temperature</w:t>
      </w:r>
      <w:r>
        <w:rPr>
          <w:color w:val="000000"/>
          <w:spacing w:val="-2"/>
        </w:rPr>
        <w:t xml:space="preserve"> data”.</w:t>
      </w:r>
    </w:p>
    <w:p w14:paraId="5C17833B">
      <w:pPr>
        <w:pStyle w:val="4"/>
        <w:spacing w:before="166" w:line="312" w:lineRule="auto"/>
        <w:ind w:left="2381" w:hanging="1563"/>
        <w:rPr>
          <w:u w:val="none"/>
        </w:rPr>
      </w:pPr>
      <w: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879475</wp:posOffset>
                </wp:positionH>
                <wp:positionV relativeFrom="paragraph">
                  <wp:posOffset>33655</wp:posOffset>
                </wp:positionV>
                <wp:extent cx="5781675" cy="5064125"/>
                <wp:effectExtent l="9525" t="0" r="0" b="3175"/>
                <wp:wrapTopAndBottom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1674" cy="5064347"/>
                          <a:chOff x="9525" y="0"/>
                          <a:chExt cx="5781674" cy="5064347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90" y="71088"/>
                            <a:ext cx="5763209" cy="49932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9525" y="163671"/>
                            <a:ext cx="550735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7355" h="287655">
                                <a:moveTo>
                                  <a:pt x="0" y="287654"/>
                                </a:moveTo>
                                <a:lnTo>
                                  <a:pt x="5507355" y="287654"/>
                                </a:lnTo>
                                <a:lnTo>
                                  <a:pt x="55073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65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689" y="0"/>
                            <a:ext cx="4781867" cy="146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303529" y="669131"/>
                            <a:ext cx="5240655" cy="235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0655" h="2355850">
                                <a:moveTo>
                                  <a:pt x="0" y="2355850"/>
                                </a:moveTo>
                                <a:lnTo>
                                  <a:pt x="5240655" y="2355850"/>
                                </a:lnTo>
                                <a:lnTo>
                                  <a:pt x="52406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58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8209" y="2225294"/>
                            <a:ext cx="3136455" cy="1546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2941" y="2501138"/>
                            <a:ext cx="3076511" cy="1546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895" y="793150"/>
                            <a:ext cx="4136389" cy="2667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1" o:spid="_x0000_s1026" o:spt="203" style="position:absolute;left:0pt;margin-left:69.25pt;margin-top:2.65pt;height:398.75pt;width:455.25pt;mso-position-horizontal-relative:page;mso-wrap-distance-bottom:0pt;mso-wrap-distance-top:0pt;z-index:-251648000;mso-width-relative:page;mso-height-relative:page;" coordorigin="9525,0" coordsize="5781674,5064347" o:gfxdata="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">
                <o:lock v:ext="edit" aspectratio="f"/>
                <v:shape id="Image 42" o:spid="_x0000_s1026" o:spt="75" type="#_x0000_t75" style="position:absolute;left:27990;top:71088;height:4993259;width:5763209;" filled="f" o:preferrelative="t" stroked="f" coordsize="21600,21600" o:gfxdata="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71PO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3" o:title=""/>
                  <o:lock v:ext="edit" aspectratio="f"/>
                </v:shape>
                <v:shape id="Graphic 43" o:spid="_x0000_s1026" o:spt="100" style="position:absolute;left:9525;top:163671;height:287655;width:5507355;" filled="f" stroked="t" coordsize="5507355,287655" o:gfxdata="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7uei8AAAA&#10;2wAAAA8AAAAAAAAAAQAgAAAAIgAAAGRycy9kb3ducmV2LnhtbFBLAQIUABQAAAAIAIdO4kAzLwWe&#10;OwAAADkAAAAQAAAAAAAAAAEAIAAAAAsBAABkcnMvc2hhcGV4bWwueG1sUEsFBgAAAAAGAAYAWwEA&#10;ALUDAAAAAA==&#10;" path="m0,287654l5507355,287654,5507355,0,0,0,0,287654xe">
                  <v:fill on="f" focussize="0,0"/>
                  <v:stroke weight="1.5pt" color="#000000" joinstyle="round"/>
                  <v:imagedata o:title=""/>
                  <o:lock v:ext="edit" aspectratio="f"/>
                  <v:textbox inset="0mm,0mm,0mm,0mm"/>
                </v:shape>
                <v:shape id="Image 44" o:spid="_x0000_s1026" o:spt="75" type="#_x0000_t75" style="position:absolute;left:438689;top:0;height:146494;width:4781867;" filled="f" o:preferrelative="t" stroked="f" coordsize="21600,21600" o:gfxdata="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ftU2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4" o:title=""/>
                  <o:lock v:ext="edit" aspectratio="f"/>
                </v:shape>
                <v:shape id="Graphic 45" o:spid="_x0000_s1026" o:spt="100" style="position:absolute;left:303529;top:669131;height:2355850;width:5240655;" filled="f" stroked="t" coordsize="5240655,2355850" o:gfxdata="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GkCMvQAA&#10;ANsAAAAPAAAAAAAAAAEAIAAAACIAAABkcnMvZG93bnJldi54bWxQSwECFAAUAAAACACHTuJAMy8F&#10;njsAAAA5AAAAEAAAAAAAAAABACAAAAAMAQAAZHJzL3NoYXBleG1sLnhtbFBLBQYAAAAABgAGAFsB&#10;AAC2AwAAAAA=&#10;" path="m0,2355850l5240655,2355850,5240655,0,0,0,0,2355850xe">
                  <v:fill on="f" focussize="0,0"/>
                  <v:stroke weight="1.5pt" color="#000000" joinstyle="round"/>
                  <v:imagedata o:title=""/>
                  <o:lock v:ext="edit" aspectratio="f"/>
                  <v:textbox inset="0mm,0mm,0mm,0mm"/>
                </v:shape>
                <v:shape id="Image 46" o:spid="_x0000_s1026" o:spt="75" type="#_x0000_t75" style="position:absolute;left:1678209;top:2225294;height:154622;width:3136455;" filled="f" o:preferrelative="t" stroked="f" coordsize="21600,21600" o:gfxdata="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3Nav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5" o:title=""/>
                  <o:lock v:ext="edit" aspectratio="f"/>
                </v:shape>
                <v:shape id="Image 47" o:spid="_x0000_s1026" o:spt="75" type="#_x0000_t75" style="position:absolute;left:1692941;top:2501138;height:154622;width:3076511;" filled="f" o:preferrelative="t" stroked="f" coordsize="21600,21600" o:gfxdata="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Gq6+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6" o:title=""/>
                  <o:lock v:ext="edit" aspectratio="f"/>
                </v:shape>
                <v:shape id="Image 48" o:spid="_x0000_s1026" o:spt="75" type="#_x0000_t75" style="position:absolute;left:810895;top:793150;height:266712;width:4136389;" filled="f" o:preferrelative="t" stroked="f" coordsize="21600,21600" o:gfxdata="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lkEU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7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u w:val="single"/>
        </w:rPr>
        <w:t>SPECIAL</w:t>
      </w:r>
      <w:r>
        <w:rPr>
          <w:spacing w:val="-9"/>
          <w:u w:val="single"/>
        </w:rPr>
        <w:t xml:space="preserve"> </w:t>
      </w:r>
      <w:r>
        <w:rPr>
          <w:u w:val="single"/>
        </w:rPr>
        <w:t>NOTE:</w:t>
      </w:r>
      <w:r>
        <w:rPr>
          <w:spacing w:val="-3"/>
          <w:u w:val="single"/>
        </w:rPr>
        <w:t xml:space="preserve"> </w:t>
      </w:r>
      <w:r>
        <w:rPr>
          <w:u w:val="single"/>
        </w:rPr>
        <w:t>The</w:t>
      </w:r>
      <w:r>
        <w:rPr>
          <w:spacing w:val="-5"/>
          <w:u w:val="single"/>
        </w:rPr>
        <w:t xml:space="preserve"> </w:t>
      </w:r>
      <w:r>
        <w:rPr>
          <w:u w:val="single"/>
        </w:rPr>
        <w:t>maximum</w:t>
      </w:r>
      <w:r>
        <w:rPr>
          <w:spacing w:val="-2"/>
          <w:u w:val="single"/>
        </w:rPr>
        <w:t xml:space="preserve"> </w:t>
      </w:r>
      <w:r>
        <w:rPr>
          <w:u w:val="single"/>
        </w:rPr>
        <w:t>temperature</w:t>
      </w:r>
      <w:r>
        <w:rPr>
          <w:spacing w:val="-1"/>
          <w:u w:val="single"/>
        </w:rPr>
        <w:t xml:space="preserve"> </w:t>
      </w:r>
      <w:r>
        <w:rPr>
          <w:u w:val="single"/>
        </w:rPr>
        <w:t>shall</w:t>
      </w:r>
      <w:r>
        <w:rPr>
          <w:spacing w:val="-3"/>
          <w:u w:val="single"/>
        </w:rPr>
        <w:t xml:space="preserve"> </w:t>
      </w:r>
      <w:r>
        <w:rPr>
          <w:u w:val="single"/>
        </w:rPr>
        <w:t>not</w:t>
      </w:r>
      <w:r>
        <w:rPr>
          <w:spacing w:val="-5"/>
          <w:u w:val="single"/>
        </w:rPr>
        <w:t xml:space="preserve"> </w:t>
      </w:r>
      <w:r>
        <w:rPr>
          <w:u w:val="single"/>
        </w:rPr>
        <w:t>exceed</w:t>
      </w:r>
      <w:r>
        <w:rPr>
          <w:spacing w:val="-3"/>
          <w:u w:val="single"/>
        </w:rPr>
        <w:t xml:space="preserve"> </w:t>
      </w:r>
      <w:r>
        <w:rPr>
          <w:u w:val="single"/>
        </w:rPr>
        <w:t>280°C,</w:t>
      </w:r>
      <w:r>
        <w:rPr>
          <w:spacing w:val="-3"/>
          <w:u w:val="single"/>
        </w:rPr>
        <w:t xml:space="preserve"> </w:t>
      </w:r>
      <w:r>
        <w:rPr>
          <w:u w:val="single"/>
        </w:rPr>
        <w:t>and</w:t>
      </w:r>
      <w:r>
        <w:rPr>
          <w:spacing w:val="-3"/>
          <w:u w:val="single"/>
        </w:rPr>
        <w:t xml:space="preserve"> </w:t>
      </w:r>
      <w:r>
        <w:rPr>
          <w:u w:val="single"/>
        </w:rPr>
        <w:t>the</w:t>
      </w:r>
      <w:r>
        <w:rPr>
          <w:spacing w:val="40"/>
          <w:u w:val="single"/>
        </w:rPr>
        <w:t xml:space="preserve"> </w:t>
      </w:r>
      <w:r>
        <w:rPr>
          <w:spacing w:val="40"/>
          <w:u w:val="none"/>
        </w:rPr>
        <w:t xml:space="preserve"> </w:t>
      </w:r>
      <w:r>
        <w:rPr>
          <w:u w:val="single"/>
        </w:rPr>
        <w:t>temperature increase shall not exceed 3°C/s.</w:t>
      </w:r>
    </w:p>
    <w:p w14:paraId="51116CB4">
      <w:pPr>
        <w:pStyle w:val="5"/>
        <w:spacing w:line="312" w:lineRule="auto"/>
        <w:ind w:left="112" w:right="190"/>
      </w:pPr>
      <w:r>
        <w:rPr>
          <w:rFonts w:ascii="Arial"/>
          <w:b/>
          <w:color w:val="000000"/>
          <w:highlight w:val="yellow"/>
        </w:rPr>
        <w:t>STEP 3</w:t>
      </w:r>
      <w:r>
        <w:rPr>
          <w:rFonts w:ascii="Arial"/>
          <w:b/>
          <w:color w:val="000000"/>
        </w:rPr>
        <w:t xml:space="preserve"> </w:t>
      </w:r>
      <w:r>
        <w:rPr>
          <w:color w:val="000000"/>
        </w:rPr>
        <w:t xml:space="preserve">Double-click the unmarked temperature cell to modify the temperature value. </w:t>
      </w:r>
      <w:r>
        <w:rPr>
          <w:rFonts w:ascii="Arial"/>
          <w:b/>
          <w:color w:val="000000"/>
          <w:highlight w:val="yellow"/>
        </w:rPr>
        <w:t>STEP 4</w:t>
      </w:r>
      <w:r>
        <w:rPr>
          <w:rFonts w:ascii="Arial"/>
          <w:b/>
          <w:color w:val="000000"/>
          <w:spacing w:val="-6"/>
        </w:rPr>
        <w:t xml:space="preserve"> </w:t>
      </w:r>
      <w:r>
        <w:rPr>
          <w:color w:val="000000"/>
        </w:rPr>
        <w:t>After modifying all temperature values, click on the blank space or press the "Enter"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key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on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keyboard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refresh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data, and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newly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generated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temperature</w:t>
      </w:r>
    </w:p>
    <w:p w14:paraId="48C55C00">
      <w:pPr>
        <w:pStyle w:val="5"/>
        <w:spacing w:before="2"/>
        <w:ind w:left="112"/>
      </w:pPr>
      <w:r>
        <w:t>curve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observed.</w:t>
      </w:r>
      <w:r>
        <w:rPr>
          <w:spacing w:val="-16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time,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updated.</w:t>
      </w:r>
    </w:p>
    <w:p w14:paraId="2D5AAD62">
      <w:pPr>
        <w:pStyle w:val="5"/>
        <w:spacing w:before="81"/>
        <w:ind w:left="112"/>
      </w:pPr>
      <w:r>
        <w:rPr>
          <w:rFonts w:ascii="Arial"/>
          <w:b/>
          <w:color w:val="000000"/>
          <w:highlight w:val="yellow"/>
        </w:rPr>
        <w:t>STEP</w:t>
      </w:r>
      <w:r>
        <w:rPr>
          <w:rFonts w:ascii="Arial"/>
          <w:b/>
          <w:color w:val="000000"/>
          <w:spacing w:val="-9"/>
          <w:highlight w:val="yellow"/>
        </w:rPr>
        <w:t xml:space="preserve"> </w:t>
      </w:r>
      <w:r>
        <w:rPr>
          <w:rFonts w:ascii="Arial"/>
          <w:b/>
          <w:color w:val="000000"/>
          <w:highlight w:val="yellow"/>
        </w:rPr>
        <w:t>5</w:t>
      </w:r>
      <w:r>
        <w:rPr>
          <w:rFonts w:ascii="Arial"/>
          <w:b/>
          <w:color w:val="000000"/>
          <w:spacing w:val="-5"/>
        </w:rPr>
        <w:t xml:space="preserve"> </w:t>
      </w:r>
      <w:r>
        <w:rPr>
          <w:color w:val="000000"/>
        </w:rPr>
        <w:t>Select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copy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all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data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WAVE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7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or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WAVE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8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table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</w:rPr>
        <w:t>area.</w:t>
      </w:r>
    </w:p>
    <w:p w14:paraId="53519717">
      <w:pPr>
        <w:pStyle w:val="5"/>
        <w:ind w:left="112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120130" cy="2199640"/>
                <wp:effectExtent l="0" t="0" r="0" b="635"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2199640"/>
                          <a:chOff x="0" y="0"/>
                          <a:chExt cx="6120130" cy="2199640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199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450850" y="68427"/>
                            <a:ext cx="5529580" cy="101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9580" h="1012190">
                                <a:moveTo>
                                  <a:pt x="0" y="1012190"/>
                                </a:moveTo>
                                <a:lnTo>
                                  <a:pt x="5529580" y="1012190"/>
                                </a:lnTo>
                                <a:lnTo>
                                  <a:pt x="5529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219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9" o:spid="_x0000_s1026" o:spt="203" style="height:173.2pt;width:481.9pt;" coordsize="6120130,2199640" o:gfxdata="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">
                <o:lock v:ext="edit" aspectratio="f"/>
                <v:shape id="Image 50" o:spid="_x0000_s1026" o:spt="75" type="#_x0000_t75" style="position:absolute;left:0;top:0;height:2199640;width:6120130;" filled="f" o:preferrelative="t" stroked="f" coordsize="21600,21600" o:gfxdata="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mfj06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8" o:title=""/>
                  <o:lock v:ext="edit" aspectratio="f"/>
                </v:shape>
                <v:shape id="Graphic 51" o:spid="_x0000_s1026" o:spt="100" style="position:absolute;left:450850;top:68427;height:1012190;width:5529580;" filled="f" stroked="t" coordsize="5529580,1012190" o:gfxdata="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VAeuvQAA&#10;ANsAAAAPAAAAAAAAAAEAIAAAACIAAABkcnMvZG93bnJldi54bWxQSwECFAAUAAAACACHTuJAMy8F&#10;njsAAAA5AAAAEAAAAAAAAAABACAAAAAMAQAAZHJzL3NoYXBleG1sLnhtbFBLBQYAAAAABgAGAFsB&#10;AAC2AwAAAAA=&#10;" path="m0,1012190l5529580,1012190,5529580,0,0,0,0,1012190xe">
                  <v:fill on="f" focussize="0,0"/>
                  <v:stroke weight="1.5pt" color="#FF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058DA870">
      <w:pPr>
        <w:spacing w:after="0"/>
        <w:rPr>
          <w:sz w:val="20"/>
        </w:rPr>
        <w:sectPr>
          <w:pgSz w:w="11910" w:h="16840"/>
          <w:pgMar w:top="1080" w:right="1020" w:bottom="0" w:left="1020" w:header="856" w:footer="0" w:gutter="0"/>
          <w:cols w:space="720" w:num="1"/>
        </w:sectPr>
      </w:pPr>
    </w:p>
    <w:p w14:paraId="6FCE63E0">
      <w:pPr>
        <w:pStyle w:val="5"/>
        <w:spacing w:before="82"/>
        <w:ind w:left="112"/>
      </w:pPr>
      <w:r>
        <w:rPr>
          <w:rFonts w:ascii="Arial" w:hAnsi="Arial"/>
          <w:b/>
          <w:color w:val="000000"/>
          <w:highlight w:val="yellow"/>
        </w:rPr>
        <w:t>STEP</w:t>
      </w:r>
      <w:r>
        <w:rPr>
          <w:rFonts w:ascii="Arial" w:hAnsi="Arial"/>
          <w:b/>
          <w:color w:val="000000"/>
          <w:spacing w:val="-9"/>
          <w:highlight w:val="yellow"/>
        </w:rPr>
        <w:t xml:space="preserve"> </w:t>
      </w:r>
      <w:r>
        <w:rPr>
          <w:rFonts w:ascii="Arial" w:hAnsi="Arial"/>
          <w:b/>
          <w:color w:val="000000"/>
          <w:highlight w:val="yellow"/>
        </w:rPr>
        <w:t>6</w:t>
      </w:r>
      <w:r>
        <w:rPr>
          <w:rFonts w:ascii="Arial" w:hAnsi="Arial"/>
          <w:b/>
          <w:color w:val="000000"/>
          <w:spacing w:val="-2"/>
        </w:rPr>
        <w:t xml:space="preserve"> </w:t>
      </w:r>
      <w:r>
        <w:rPr>
          <w:color w:val="000000"/>
        </w:rPr>
        <w:t>Open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“SerialCom”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software,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it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will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show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as</w:t>
      </w:r>
      <w:r>
        <w:rPr>
          <w:color w:val="000000"/>
          <w:spacing w:val="-2"/>
        </w:rPr>
        <w:t xml:space="preserve"> below:</w:t>
      </w:r>
    </w:p>
    <w:p w14:paraId="76E9B15D">
      <w:pPr>
        <w:pStyle w:val="5"/>
        <w:spacing w:before="5"/>
        <w:rPr>
          <w:sz w:val="6"/>
        </w:rPr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1617980</wp:posOffset>
            </wp:positionH>
            <wp:positionV relativeFrom="paragraph">
              <wp:posOffset>62230</wp:posOffset>
            </wp:positionV>
            <wp:extent cx="4296410" cy="3870325"/>
            <wp:effectExtent l="0" t="0" r="0" b="0"/>
            <wp:wrapTopAndBottom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6565" cy="3870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83551">
      <w:pPr>
        <w:pStyle w:val="4"/>
        <w:spacing w:before="131" w:line="312" w:lineRule="auto"/>
        <w:ind w:left="3692" w:right="190" w:hanging="3462"/>
        <w:rPr>
          <w:u w:val="none"/>
        </w:rPr>
      </w:pPr>
      <w:r>
        <w:rPr>
          <w:u w:val="single"/>
        </w:rPr>
        <w:t>SPECIAL</w:t>
      </w:r>
      <w:r>
        <w:rPr>
          <w:spacing w:val="-8"/>
          <w:u w:val="single"/>
        </w:rPr>
        <w:t xml:space="preserve"> </w:t>
      </w:r>
      <w:r>
        <w:rPr>
          <w:u w:val="single"/>
        </w:rPr>
        <w:t>NOTE:</w:t>
      </w:r>
      <w:r>
        <w:rPr>
          <w:spacing w:val="-3"/>
          <w:u w:val="single"/>
        </w:rPr>
        <w:t xml:space="preserve"> </w:t>
      </w:r>
      <w:r>
        <w:rPr>
          <w:u w:val="single"/>
        </w:rPr>
        <w:t>Baud</w:t>
      </w:r>
      <w:r>
        <w:rPr>
          <w:spacing w:val="-3"/>
          <w:u w:val="single"/>
        </w:rPr>
        <w:t xml:space="preserve"> </w:t>
      </w:r>
      <w:r>
        <w:rPr>
          <w:u w:val="single"/>
        </w:rPr>
        <w:t>rate/ Data</w:t>
      </w:r>
      <w:r>
        <w:rPr>
          <w:spacing w:val="-5"/>
          <w:u w:val="single"/>
        </w:rPr>
        <w:t xml:space="preserve"> </w:t>
      </w:r>
      <w:r>
        <w:rPr>
          <w:u w:val="single"/>
        </w:rPr>
        <w:t>bit/</w:t>
      </w:r>
      <w:r>
        <w:rPr>
          <w:spacing w:val="-2"/>
          <w:u w:val="single"/>
        </w:rPr>
        <w:t xml:space="preserve"> </w:t>
      </w:r>
      <w:r>
        <w:rPr>
          <w:u w:val="single"/>
        </w:rPr>
        <w:t>Check</w:t>
      </w:r>
      <w:r>
        <w:rPr>
          <w:spacing w:val="-3"/>
          <w:u w:val="single"/>
        </w:rPr>
        <w:t xml:space="preserve"> </w:t>
      </w:r>
      <w:r>
        <w:rPr>
          <w:u w:val="single"/>
        </w:rPr>
        <w:t>bit/</w:t>
      </w:r>
      <w:r>
        <w:rPr>
          <w:spacing w:val="-2"/>
          <w:u w:val="single"/>
        </w:rPr>
        <w:t xml:space="preserve"> </w:t>
      </w:r>
      <w:r>
        <w:rPr>
          <w:u w:val="single"/>
        </w:rPr>
        <w:t>Stop</w:t>
      </w:r>
      <w:r>
        <w:rPr>
          <w:spacing w:val="-3"/>
          <w:u w:val="single"/>
        </w:rPr>
        <w:t xml:space="preserve"> </w:t>
      </w:r>
      <w:r>
        <w:rPr>
          <w:u w:val="single"/>
        </w:rPr>
        <w:t>bit/</w:t>
      </w:r>
      <w:r>
        <w:rPr>
          <w:spacing w:val="-3"/>
          <w:u w:val="single"/>
        </w:rPr>
        <w:t xml:space="preserve"> </w:t>
      </w:r>
      <w:r>
        <w:rPr>
          <w:u w:val="single"/>
        </w:rPr>
        <w:t>Receive/</w:t>
      </w:r>
      <w:r>
        <w:rPr>
          <w:spacing w:val="-2"/>
          <w:u w:val="single"/>
        </w:rPr>
        <w:t xml:space="preserve"> </w:t>
      </w:r>
      <w:r>
        <w:rPr>
          <w:u w:val="single"/>
        </w:rPr>
        <w:t>Send</w:t>
      </w:r>
      <w:r>
        <w:rPr>
          <w:spacing w:val="-6"/>
          <w:u w:val="single"/>
        </w:rPr>
        <w:t xml:space="preserve"> </w:t>
      </w:r>
      <w:r>
        <w:rPr>
          <w:u w:val="single"/>
        </w:rPr>
        <w:t>parameters</w:t>
      </w:r>
      <w:r>
        <w:rPr>
          <w:spacing w:val="40"/>
          <w:u w:val="single"/>
        </w:rPr>
        <w:t xml:space="preserve"> </w:t>
      </w:r>
      <w:r>
        <w:rPr>
          <w:spacing w:val="40"/>
          <w:u w:val="none"/>
        </w:rPr>
        <w:t xml:space="preserve"> </w:t>
      </w:r>
      <w:r>
        <w:rPr>
          <w:u w:val="single"/>
        </w:rPr>
        <w:t>do not need to be set.</w:t>
      </w:r>
      <w:r>
        <w:rPr>
          <w:spacing w:val="80"/>
          <w:u w:val="single"/>
        </w:rPr>
        <w:t xml:space="preserve"> </w:t>
      </w:r>
    </w:p>
    <w:p w14:paraId="459EC15A">
      <w:pPr>
        <w:pStyle w:val="5"/>
        <w:spacing w:line="312" w:lineRule="auto"/>
        <w:ind w:left="112" w:right="435"/>
      </w:pPr>
      <w:r>
        <w:rPr>
          <w:rFonts w:ascii="Arial" w:hAnsi="Arial"/>
          <w:b/>
          <w:color w:val="000000"/>
          <w:highlight w:val="yellow"/>
        </w:rPr>
        <w:t>STEP</w:t>
      </w:r>
      <w:r>
        <w:rPr>
          <w:rFonts w:ascii="Arial" w:hAnsi="Arial"/>
          <w:b/>
          <w:color w:val="000000"/>
          <w:spacing w:val="-6"/>
          <w:highlight w:val="yellow"/>
        </w:rPr>
        <w:t xml:space="preserve"> </w:t>
      </w:r>
      <w:r>
        <w:rPr>
          <w:rFonts w:ascii="Arial" w:hAnsi="Arial"/>
          <w:b/>
          <w:color w:val="000000"/>
          <w:highlight w:val="yellow"/>
        </w:rPr>
        <w:t>7</w:t>
      </w:r>
      <w:r>
        <w:rPr>
          <w:rFonts w:ascii="Arial" w:hAnsi="Arial"/>
          <w:b/>
          <w:color w:val="000000"/>
          <w:spacing w:val="-2"/>
        </w:rPr>
        <w:t xml:space="preserve"> </w:t>
      </w:r>
      <w:r>
        <w:rPr>
          <w:color w:val="000000"/>
        </w:rPr>
        <w:t>Select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corresponding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serial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pot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connected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machine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“COM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port” drop-down list, then click the “Open port” Button. If there is any question about corresponding serial port, go to the “Control Panel” to check.</w:t>
      </w:r>
    </w:p>
    <w:p w14:paraId="015630BF">
      <w:pPr>
        <w:pStyle w:val="5"/>
        <w:spacing w:before="9"/>
        <w:rPr>
          <w:sz w:val="12"/>
        </w:rPr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2051050</wp:posOffset>
            </wp:positionH>
            <wp:positionV relativeFrom="paragraph">
              <wp:posOffset>108585</wp:posOffset>
            </wp:positionV>
            <wp:extent cx="1498600" cy="2137410"/>
            <wp:effectExtent l="0" t="0" r="0" b="0"/>
            <wp:wrapTopAndBottom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8551" cy="2137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4079875</wp:posOffset>
            </wp:positionH>
            <wp:positionV relativeFrom="paragraph">
              <wp:posOffset>513080</wp:posOffset>
            </wp:positionV>
            <wp:extent cx="1534795" cy="1409700"/>
            <wp:effectExtent l="0" t="0" r="0" b="0"/>
            <wp:wrapTopAndBottom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C29215">
      <w:pPr>
        <w:pStyle w:val="5"/>
        <w:spacing w:before="207" w:line="312" w:lineRule="auto"/>
        <w:ind w:left="112" w:right="190"/>
      </w:pPr>
      <w:r>
        <w:rPr>
          <w:rFonts w:ascii="Arial"/>
          <w:b/>
          <w:color w:val="000000"/>
          <w:highlight w:val="yellow"/>
        </w:rPr>
        <w:t>STEP</w:t>
      </w:r>
      <w:r>
        <w:rPr>
          <w:rFonts w:ascii="Arial"/>
          <w:b/>
          <w:color w:val="000000"/>
          <w:spacing w:val="-9"/>
          <w:highlight w:val="yellow"/>
        </w:rPr>
        <w:t xml:space="preserve"> </w:t>
      </w:r>
      <w:r>
        <w:rPr>
          <w:rFonts w:ascii="Arial"/>
          <w:b/>
          <w:color w:val="000000"/>
          <w:highlight w:val="yellow"/>
        </w:rPr>
        <w:t>8</w:t>
      </w:r>
      <w:r>
        <w:rPr>
          <w:rFonts w:ascii="Arial"/>
          <w:b/>
          <w:color w:val="000000"/>
          <w:spacing w:val="-4"/>
        </w:rPr>
        <w:t xml:space="preserve"> </w:t>
      </w:r>
      <w:r>
        <w:rPr>
          <w:color w:val="000000"/>
        </w:rPr>
        <w:t>Copy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data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WAVE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7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or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WAVE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8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table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set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"temperature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data"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Excel form to the send area, then click the "Send" Button. When the data is sent successfully, a pop-up window will display.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At the same time, machine will have a corresponding sound</w:t>
      </w:r>
    </w:p>
    <w:p w14:paraId="4C9D9974">
      <w:pPr>
        <w:pStyle w:val="5"/>
        <w:spacing w:before="1"/>
        <w:ind w:left="112"/>
      </w:pPr>
      <w:r>
        <w:rPr>
          <w:spacing w:val="-2"/>
        </w:rPr>
        <w:t>prompt.</w:t>
      </w:r>
    </w:p>
    <w:p w14:paraId="5C0FDEDE">
      <w:pPr>
        <w:pStyle w:val="5"/>
        <w:spacing w:before="82"/>
        <w:ind w:left="112"/>
      </w:pPr>
      <w:r>
        <w:rPr>
          <w:rFonts w:ascii="Arial"/>
          <w:b/>
          <w:color w:val="000000"/>
          <w:highlight w:val="yellow"/>
        </w:rPr>
        <w:t>STEP</w:t>
      </w:r>
      <w:r>
        <w:rPr>
          <w:rFonts w:ascii="Arial"/>
          <w:b/>
          <w:color w:val="000000"/>
          <w:spacing w:val="-8"/>
          <w:highlight w:val="yellow"/>
        </w:rPr>
        <w:t xml:space="preserve"> </w:t>
      </w:r>
      <w:r>
        <w:rPr>
          <w:rFonts w:ascii="Arial"/>
          <w:b/>
          <w:color w:val="000000"/>
          <w:highlight w:val="yellow"/>
        </w:rPr>
        <w:t>9</w:t>
      </w:r>
      <w:r>
        <w:rPr>
          <w:rFonts w:ascii="Arial"/>
          <w:b/>
          <w:color w:val="000000"/>
          <w:spacing w:val="64"/>
        </w:rPr>
        <w:t xml:space="preserve"> </w:t>
      </w:r>
      <w:r>
        <w:rPr>
          <w:color w:val="000000"/>
        </w:rPr>
        <w:t>Unplug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serial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cable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restart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machine.</w:t>
      </w:r>
    </w:p>
    <w:p w14:paraId="129387F6">
      <w:pPr>
        <w:pStyle w:val="5"/>
        <w:spacing w:before="84" w:line="312" w:lineRule="auto"/>
        <w:ind w:left="112" w:right="29"/>
      </w:pPr>
      <w:r>
        <w:rPr>
          <w:rFonts w:ascii="Arial" w:hAnsi="Arial"/>
          <w:b/>
          <w:color w:val="000000"/>
          <w:highlight w:val="yellow"/>
        </w:rPr>
        <w:t>STEP</w:t>
      </w:r>
      <w:r>
        <w:rPr>
          <w:rFonts w:ascii="Arial" w:hAnsi="Arial"/>
          <w:b/>
          <w:color w:val="000000"/>
          <w:spacing w:val="-9"/>
          <w:highlight w:val="yellow"/>
        </w:rPr>
        <w:t xml:space="preserve"> </w:t>
      </w:r>
      <w:r>
        <w:rPr>
          <w:rFonts w:ascii="Arial" w:hAnsi="Arial"/>
          <w:b/>
          <w:color w:val="000000"/>
          <w:highlight w:val="yellow"/>
        </w:rPr>
        <w:t>10</w:t>
      </w:r>
      <w:r>
        <w:rPr>
          <w:rFonts w:ascii="Arial" w:hAnsi="Arial"/>
          <w:b/>
          <w:color w:val="000000"/>
          <w:spacing w:val="-4"/>
        </w:rPr>
        <w:t xml:space="preserve"> </w:t>
      </w:r>
      <w:r>
        <w:rPr>
          <w:color w:val="000000"/>
        </w:rPr>
        <w:t>Restart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machine,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enter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"Select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Temp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Curve"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interface,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press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▲/▼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Button to select WAVE 7 or WAVE 8, it will show the new curve.</w:t>
      </w:r>
    </w:p>
    <w:p w14:paraId="63C9B1F0">
      <w:pPr>
        <w:spacing w:after="0" w:line="312" w:lineRule="auto"/>
        <w:sectPr>
          <w:pgSz w:w="11910" w:h="16840"/>
          <w:pgMar w:top="1080" w:right="1020" w:bottom="280" w:left="1020" w:header="856" w:footer="0" w:gutter="0"/>
          <w:cols w:space="720" w:num="1"/>
        </w:sectPr>
      </w:pPr>
    </w:p>
    <w:p w14:paraId="08B17DDF">
      <w:pPr>
        <w:pStyle w:val="2"/>
        <w:spacing w:before="191"/>
        <w:ind w:right="1"/>
      </w:pPr>
      <w:bookmarkStart w:id="10" w:name="_bookmark8"/>
      <w:bookmarkEnd w:id="10"/>
      <w:r>
        <w:rPr>
          <w:spacing w:val="-5"/>
        </w:rPr>
        <w:t>THERMOSTATIC</w:t>
      </w:r>
      <w:r>
        <w:rPr>
          <w:spacing w:val="4"/>
        </w:rPr>
        <w:t xml:space="preserve"> </w:t>
      </w:r>
      <w:r>
        <w:rPr>
          <w:spacing w:val="-2"/>
        </w:rPr>
        <w:t>CONTORL</w:t>
      </w:r>
    </w:p>
    <w:p w14:paraId="6DB1922C">
      <w:pPr>
        <w:pStyle w:val="5"/>
        <w:spacing w:before="193" w:line="312" w:lineRule="auto"/>
        <w:ind w:left="112"/>
      </w:pPr>
      <w:r>
        <w:rPr>
          <w:rFonts w:ascii="Arial" w:hAnsi="Arial"/>
          <w:b/>
          <w:color w:val="000000"/>
          <w:highlight w:val="yellow"/>
        </w:rPr>
        <w:t>STEP</w:t>
      </w:r>
      <w:r>
        <w:rPr>
          <w:rFonts w:ascii="Arial" w:hAnsi="Arial"/>
          <w:b/>
          <w:color w:val="000000"/>
          <w:spacing w:val="-7"/>
          <w:highlight w:val="yellow"/>
        </w:rPr>
        <w:t xml:space="preserve"> </w:t>
      </w:r>
      <w:r>
        <w:rPr>
          <w:rFonts w:ascii="Arial" w:hAnsi="Arial"/>
          <w:b/>
          <w:color w:val="000000"/>
          <w:highlight w:val="yellow"/>
        </w:rPr>
        <w:t>1</w:t>
      </w:r>
      <w:r>
        <w:rPr>
          <w:rFonts w:ascii="Arial" w:hAnsi="Arial"/>
          <w:b/>
          <w:color w:val="000000"/>
          <w:spacing w:val="-3"/>
        </w:rPr>
        <w:t xml:space="preserve"> </w:t>
      </w:r>
      <w:r>
        <w:rPr>
          <w:color w:val="000000"/>
        </w:rPr>
        <w:t>Select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“Thermostat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Control”,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press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 OK/RETURN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Button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enter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into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the operation interface.</w:t>
      </w:r>
    </w:p>
    <w:p w14:paraId="79114FBA">
      <w:pPr>
        <w:pStyle w:val="5"/>
        <w:ind w:left="112"/>
      </w:pPr>
      <w:r>
        <w:rPr>
          <w:rFonts w:ascii="Arial" w:hAnsi="Arial"/>
          <w:b/>
          <w:color w:val="000000"/>
          <w:highlight w:val="yellow"/>
        </w:rPr>
        <w:t>STEP</w:t>
      </w:r>
      <w:r>
        <w:rPr>
          <w:rFonts w:ascii="Arial" w:hAnsi="Arial"/>
          <w:b/>
          <w:color w:val="000000"/>
          <w:spacing w:val="-9"/>
          <w:highlight w:val="yellow"/>
        </w:rPr>
        <w:t xml:space="preserve"> </w:t>
      </w:r>
      <w:r>
        <w:rPr>
          <w:rFonts w:ascii="Arial" w:hAnsi="Arial"/>
          <w:b/>
          <w:color w:val="000000"/>
          <w:highlight w:val="yellow"/>
        </w:rPr>
        <w:t>2</w:t>
      </w:r>
      <w:r>
        <w:rPr>
          <w:rFonts w:ascii="Arial" w:hAnsi="Arial"/>
          <w:b/>
          <w:color w:val="000000"/>
          <w:spacing w:val="-5"/>
        </w:rPr>
        <w:t xml:space="preserve"> </w:t>
      </w:r>
      <w:r>
        <w:rPr>
          <w:color w:val="000000"/>
        </w:rPr>
        <w:t>Press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▲/▼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Button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set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temperature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value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(Temperature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Range:</w:t>
      </w:r>
      <w:r>
        <w:rPr>
          <w:color w:val="000000"/>
          <w:spacing w:val="-7"/>
        </w:rPr>
        <w:t xml:space="preserve"> </w:t>
      </w:r>
      <w:r>
        <w:rPr>
          <w:rFonts w:hint="eastAsia" w:eastAsia="宋体"/>
          <w:color w:val="000000"/>
          <w:spacing w:val="-2"/>
          <w:lang w:val="en-US" w:eastAsia="zh-CN"/>
        </w:rPr>
        <w:t>3</w:t>
      </w:r>
      <w:r>
        <w:rPr>
          <w:color w:val="000000"/>
          <w:spacing w:val="-2"/>
        </w:rPr>
        <w:t>0~2</w:t>
      </w:r>
      <w:r>
        <w:rPr>
          <w:rFonts w:hint="eastAsia" w:eastAsia="宋体"/>
          <w:color w:val="000000"/>
          <w:spacing w:val="-2"/>
          <w:lang w:val="en-US" w:eastAsia="zh-CN"/>
        </w:rPr>
        <w:t>6</w:t>
      </w:r>
      <w:r>
        <w:rPr>
          <w:color w:val="000000"/>
          <w:spacing w:val="-2"/>
        </w:rPr>
        <w:t>0°C)</w:t>
      </w:r>
    </w:p>
    <w:p w14:paraId="0F45C5BF">
      <w:pPr>
        <w:pStyle w:val="5"/>
        <w:spacing w:before="1"/>
        <w:rPr>
          <w:sz w:val="14"/>
        </w:rPr>
      </w:pPr>
      <w: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1437005</wp:posOffset>
                </wp:positionH>
                <wp:positionV relativeFrom="paragraph">
                  <wp:posOffset>118110</wp:posOffset>
                </wp:positionV>
                <wp:extent cx="4679315" cy="2591435"/>
                <wp:effectExtent l="0" t="0" r="0" b="0"/>
                <wp:wrapTopAndBottom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315" cy="2591435"/>
                          <a:chOff x="0" y="0"/>
                          <a:chExt cx="4679315" cy="2591435"/>
                        </a:xfrm>
                      </wpg:grpSpPr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8934" cy="25914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8047" y="1370869"/>
                            <a:ext cx="1873948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156" y="1098073"/>
                            <a:ext cx="1381315" cy="13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2300604" y="834136"/>
                            <a:ext cx="9842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0" h="124460">
                                <a:moveTo>
                                  <a:pt x="57150" y="17018"/>
                                </a:moveTo>
                                <a:lnTo>
                                  <a:pt x="36067" y="17018"/>
                                </a:lnTo>
                                <a:lnTo>
                                  <a:pt x="36067" y="122681"/>
                                </a:lnTo>
                                <a:lnTo>
                                  <a:pt x="57150" y="122681"/>
                                </a:lnTo>
                                <a:lnTo>
                                  <a:pt x="57150" y="17018"/>
                                </a:lnTo>
                                <a:close/>
                              </a:path>
                              <a:path w="984250" h="124460">
                                <a:moveTo>
                                  <a:pt x="938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18"/>
                                </a:lnTo>
                                <a:lnTo>
                                  <a:pt x="93852" y="17018"/>
                                </a:lnTo>
                                <a:lnTo>
                                  <a:pt x="93852" y="0"/>
                                </a:lnTo>
                                <a:close/>
                              </a:path>
                              <a:path w="984250" h="124460">
                                <a:moveTo>
                                  <a:pt x="639826" y="0"/>
                                </a:moveTo>
                                <a:lnTo>
                                  <a:pt x="615061" y="0"/>
                                </a:lnTo>
                                <a:lnTo>
                                  <a:pt x="569213" y="122681"/>
                                </a:lnTo>
                                <a:lnTo>
                                  <a:pt x="590550" y="122681"/>
                                </a:lnTo>
                                <a:lnTo>
                                  <a:pt x="602614" y="89153"/>
                                </a:lnTo>
                                <a:lnTo>
                                  <a:pt x="673051" y="89153"/>
                                </a:lnTo>
                                <a:lnTo>
                                  <a:pt x="667040" y="73025"/>
                                </a:lnTo>
                                <a:lnTo>
                                  <a:pt x="607567" y="73025"/>
                                </a:lnTo>
                                <a:lnTo>
                                  <a:pt x="622553" y="31369"/>
                                </a:lnTo>
                                <a:lnTo>
                                  <a:pt x="623569" y="28194"/>
                                </a:lnTo>
                                <a:lnTo>
                                  <a:pt x="624586" y="25273"/>
                                </a:lnTo>
                                <a:lnTo>
                                  <a:pt x="626490" y="19303"/>
                                </a:lnTo>
                                <a:lnTo>
                                  <a:pt x="627506" y="15875"/>
                                </a:lnTo>
                                <a:lnTo>
                                  <a:pt x="645742" y="15875"/>
                                </a:lnTo>
                                <a:lnTo>
                                  <a:pt x="639826" y="0"/>
                                </a:lnTo>
                                <a:close/>
                              </a:path>
                              <a:path w="984250" h="124460">
                                <a:moveTo>
                                  <a:pt x="673051" y="89153"/>
                                </a:moveTo>
                                <a:lnTo>
                                  <a:pt x="652144" y="89153"/>
                                </a:lnTo>
                                <a:lnTo>
                                  <a:pt x="664337" y="122681"/>
                                </a:lnTo>
                                <a:lnTo>
                                  <a:pt x="685545" y="122681"/>
                                </a:lnTo>
                                <a:lnTo>
                                  <a:pt x="673051" y="89153"/>
                                </a:lnTo>
                                <a:close/>
                              </a:path>
                              <a:path w="984250" h="124460">
                                <a:moveTo>
                                  <a:pt x="645742" y="15875"/>
                                </a:moveTo>
                                <a:lnTo>
                                  <a:pt x="627506" y="15875"/>
                                </a:lnTo>
                                <a:lnTo>
                                  <a:pt x="629665" y="23368"/>
                                </a:lnTo>
                                <a:lnTo>
                                  <a:pt x="631825" y="29718"/>
                                </a:lnTo>
                                <a:lnTo>
                                  <a:pt x="633729" y="35051"/>
                                </a:lnTo>
                                <a:lnTo>
                                  <a:pt x="647445" y="73025"/>
                                </a:lnTo>
                                <a:lnTo>
                                  <a:pt x="667040" y="73025"/>
                                </a:lnTo>
                                <a:lnTo>
                                  <a:pt x="645742" y="15875"/>
                                </a:lnTo>
                                <a:close/>
                              </a:path>
                              <a:path w="984250" h="124460">
                                <a:moveTo>
                                  <a:pt x="980439" y="0"/>
                                </a:moveTo>
                                <a:lnTo>
                                  <a:pt x="913638" y="0"/>
                                </a:lnTo>
                                <a:lnTo>
                                  <a:pt x="913638" y="122681"/>
                                </a:lnTo>
                                <a:lnTo>
                                  <a:pt x="984123" y="122681"/>
                                </a:lnTo>
                                <a:lnTo>
                                  <a:pt x="984123" y="106045"/>
                                </a:lnTo>
                                <a:lnTo>
                                  <a:pt x="934847" y="106045"/>
                                </a:lnTo>
                                <a:lnTo>
                                  <a:pt x="934847" y="68325"/>
                                </a:lnTo>
                                <a:lnTo>
                                  <a:pt x="975105" y="68325"/>
                                </a:lnTo>
                                <a:lnTo>
                                  <a:pt x="975105" y="51943"/>
                                </a:lnTo>
                                <a:lnTo>
                                  <a:pt x="934847" y="51943"/>
                                </a:lnTo>
                                <a:lnTo>
                                  <a:pt x="934847" y="16764"/>
                                </a:lnTo>
                                <a:lnTo>
                                  <a:pt x="980439" y="16764"/>
                                </a:lnTo>
                                <a:lnTo>
                                  <a:pt x="980439" y="0"/>
                                </a:lnTo>
                                <a:close/>
                              </a:path>
                              <a:path w="984250" h="124460">
                                <a:moveTo>
                                  <a:pt x="809116" y="0"/>
                                </a:moveTo>
                                <a:lnTo>
                                  <a:pt x="788035" y="0"/>
                                </a:lnTo>
                                <a:lnTo>
                                  <a:pt x="788035" y="77343"/>
                                </a:lnTo>
                                <a:lnTo>
                                  <a:pt x="807386" y="117655"/>
                                </a:lnTo>
                                <a:lnTo>
                                  <a:pt x="836676" y="124460"/>
                                </a:lnTo>
                                <a:lnTo>
                                  <a:pt x="848173" y="123674"/>
                                </a:lnTo>
                                <a:lnTo>
                                  <a:pt x="858265" y="121316"/>
                                </a:lnTo>
                                <a:lnTo>
                                  <a:pt x="866929" y="117387"/>
                                </a:lnTo>
                                <a:lnTo>
                                  <a:pt x="874140" y="111887"/>
                                </a:lnTo>
                                <a:lnTo>
                                  <a:pt x="877732" y="107569"/>
                                </a:lnTo>
                                <a:lnTo>
                                  <a:pt x="828420" y="107569"/>
                                </a:lnTo>
                                <a:lnTo>
                                  <a:pt x="821563" y="104775"/>
                                </a:lnTo>
                                <a:lnTo>
                                  <a:pt x="816610" y="99314"/>
                                </a:lnTo>
                                <a:lnTo>
                                  <a:pt x="811656" y="93725"/>
                                </a:lnTo>
                                <a:lnTo>
                                  <a:pt x="809116" y="85978"/>
                                </a:lnTo>
                                <a:lnTo>
                                  <a:pt x="809116" y="0"/>
                                </a:lnTo>
                                <a:close/>
                              </a:path>
                              <a:path w="984250" h="124460">
                                <a:moveTo>
                                  <a:pt x="887222" y="0"/>
                                </a:moveTo>
                                <a:lnTo>
                                  <a:pt x="866139" y="0"/>
                                </a:lnTo>
                                <a:lnTo>
                                  <a:pt x="866139" y="85217"/>
                                </a:lnTo>
                                <a:lnTo>
                                  <a:pt x="863600" y="93218"/>
                                </a:lnTo>
                                <a:lnTo>
                                  <a:pt x="858647" y="98933"/>
                                </a:lnTo>
                                <a:lnTo>
                                  <a:pt x="853820" y="104775"/>
                                </a:lnTo>
                                <a:lnTo>
                                  <a:pt x="846581" y="107569"/>
                                </a:lnTo>
                                <a:lnTo>
                                  <a:pt x="877732" y="107569"/>
                                </a:lnTo>
                                <a:lnTo>
                                  <a:pt x="879881" y="104985"/>
                                </a:lnTo>
                                <a:lnTo>
                                  <a:pt x="883967" y="96678"/>
                                </a:lnTo>
                                <a:lnTo>
                                  <a:pt x="886410" y="86991"/>
                                </a:lnTo>
                                <a:lnTo>
                                  <a:pt x="887119" y="77343"/>
                                </a:lnTo>
                                <a:lnTo>
                                  <a:pt x="887222" y="0"/>
                                </a:lnTo>
                                <a:close/>
                              </a:path>
                              <a:path w="984250" h="124460">
                                <a:moveTo>
                                  <a:pt x="724535" y="0"/>
                                </a:moveTo>
                                <a:lnTo>
                                  <a:pt x="703326" y="0"/>
                                </a:lnTo>
                                <a:lnTo>
                                  <a:pt x="703326" y="122681"/>
                                </a:lnTo>
                                <a:lnTo>
                                  <a:pt x="771778" y="122681"/>
                                </a:lnTo>
                                <a:lnTo>
                                  <a:pt x="771778" y="105918"/>
                                </a:lnTo>
                                <a:lnTo>
                                  <a:pt x="724535" y="105918"/>
                                </a:lnTo>
                                <a:lnTo>
                                  <a:pt x="724535" y="0"/>
                                </a:lnTo>
                                <a:close/>
                              </a:path>
                              <a:path w="984250" h="124460">
                                <a:moveTo>
                                  <a:pt x="477900" y="0"/>
                                </a:moveTo>
                                <a:lnTo>
                                  <a:pt x="455929" y="0"/>
                                </a:lnTo>
                                <a:lnTo>
                                  <a:pt x="500888" y="122681"/>
                                </a:lnTo>
                                <a:lnTo>
                                  <a:pt x="523493" y="122681"/>
                                </a:lnTo>
                                <a:lnTo>
                                  <a:pt x="529712" y="105664"/>
                                </a:lnTo>
                                <a:lnTo>
                                  <a:pt x="512317" y="105664"/>
                                </a:lnTo>
                                <a:lnTo>
                                  <a:pt x="510286" y="97790"/>
                                </a:lnTo>
                                <a:lnTo>
                                  <a:pt x="508000" y="89916"/>
                                </a:lnTo>
                                <a:lnTo>
                                  <a:pt x="505460" y="82042"/>
                                </a:lnTo>
                                <a:lnTo>
                                  <a:pt x="477900" y="0"/>
                                </a:lnTo>
                                <a:close/>
                              </a:path>
                              <a:path w="984250" h="124460">
                                <a:moveTo>
                                  <a:pt x="568325" y="0"/>
                                </a:moveTo>
                                <a:lnTo>
                                  <a:pt x="546353" y="0"/>
                                </a:lnTo>
                                <a:lnTo>
                                  <a:pt x="519049" y="82550"/>
                                </a:lnTo>
                                <a:lnTo>
                                  <a:pt x="516889" y="89026"/>
                                </a:lnTo>
                                <a:lnTo>
                                  <a:pt x="514730" y="96647"/>
                                </a:lnTo>
                                <a:lnTo>
                                  <a:pt x="512317" y="105664"/>
                                </a:lnTo>
                                <a:lnTo>
                                  <a:pt x="529712" y="105664"/>
                                </a:lnTo>
                                <a:lnTo>
                                  <a:pt x="568325" y="0"/>
                                </a:lnTo>
                                <a:close/>
                              </a:path>
                              <a:path w="984250" h="124460">
                                <a:moveTo>
                                  <a:pt x="395224" y="0"/>
                                </a:moveTo>
                                <a:lnTo>
                                  <a:pt x="328422" y="0"/>
                                </a:lnTo>
                                <a:lnTo>
                                  <a:pt x="328422" y="122681"/>
                                </a:lnTo>
                                <a:lnTo>
                                  <a:pt x="398906" y="122681"/>
                                </a:lnTo>
                                <a:lnTo>
                                  <a:pt x="398906" y="106045"/>
                                </a:lnTo>
                                <a:lnTo>
                                  <a:pt x="349630" y="106045"/>
                                </a:lnTo>
                                <a:lnTo>
                                  <a:pt x="349630" y="68325"/>
                                </a:lnTo>
                                <a:lnTo>
                                  <a:pt x="389889" y="68325"/>
                                </a:lnTo>
                                <a:lnTo>
                                  <a:pt x="389889" y="51943"/>
                                </a:lnTo>
                                <a:lnTo>
                                  <a:pt x="349630" y="51943"/>
                                </a:lnTo>
                                <a:lnTo>
                                  <a:pt x="349630" y="16764"/>
                                </a:lnTo>
                                <a:lnTo>
                                  <a:pt x="395224" y="16764"/>
                                </a:lnTo>
                                <a:lnTo>
                                  <a:pt x="395224" y="0"/>
                                </a:lnTo>
                                <a:close/>
                              </a:path>
                              <a:path w="984250" h="124460">
                                <a:moveTo>
                                  <a:pt x="192659" y="0"/>
                                </a:moveTo>
                                <a:lnTo>
                                  <a:pt x="163829" y="0"/>
                                </a:lnTo>
                                <a:lnTo>
                                  <a:pt x="163829" y="122681"/>
                                </a:lnTo>
                                <a:lnTo>
                                  <a:pt x="183006" y="122681"/>
                                </a:lnTo>
                                <a:lnTo>
                                  <a:pt x="182879" y="30225"/>
                                </a:lnTo>
                                <a:lnTo>
                                  <a:pt x="182499" y="19558"/>
                                </a:lnTo>
                                <a:lnTo>
                                  <a:pt x="200613" y="19558"/>
                                </a:lnTo>
                                <a:lnTo>
                                  <a:pt x="192659" y="0"/>
                                </a:lnTo>
                                <a:close/>
                              </a:path>
                              <a:path w="984250" h="124460">
                                <a:moveTo>
                                  <a:pt x="200613" y="19558"/>
                                </a:moveTo>
                                <a:lnTo>
                                  <a:pt x="182499" y="19558"/>
                                </a:lnTo>
                                <a:lnTo>
                                  <a:pt x="184785" y="26289"/>
                                </a:lnTo>
                                <a:lnTo>
                                  <a:pt x="187705" y="34036"/>
                                </a:lnTo>
                                <a:lnTo>
                                  <a:pt x="191135" y="42672"/>
                                </a:lnTo>
                                <a:lnTo>
                                  <a:pt x="223265" y="122681"/>
                                </a:lnTo>
                                <a:lnTo>
                                  <a:pt x="239267" y="122681"/>
                                </a:lnTo>
                                <a:lnTo>
                                  <a:pt x="248857" y="98298"/>
                                </a:lnTo>
                                <a:lnTo>
                                  <a:pt x="231266" y="98298"/>
                                </a:lnTo>
                                <a:lnTo>
                                  <a:pt x="228050" y="88798"/>
                                </a:lnTo>
                                <a:lnTo>
                                  <a:pt x="225440" y="81264"/>
                                </a:lnTo>
                                <a:lnTo>
                                  <a:pt x="223426" y="75705"/>
                                </a:lnTo>
                                <a:lnTo>
                                  <a:pt x="221995" y="72136"/>
                                </a:lnTo>
                                <a:lnTo>
                                  <a:pt x="200613" y="19558"/>
                                </a:lnTo>
                                <a:close/>
                              </a:path>
                              <a:path w="984250" h="124460">
                                <a:moveTo>
                                  <a:pt x="298195" y="19558"/>
                                </a:moveTo>
                                <a:lnTo>
                                  <a:pt x="279400" y="19558"/>
                                </a:lnTo>
                                <a:lnTo>
                                  <a:pt x="279273" y="23241"/>
                                </a:lnTo>
                                <a:lnTo>
                                  <a:pt x="279156" y="30225"/>
                                </a:lnTo>
                                <a:lnTo>
                                  <a:pt x="278905" y="37338"/>
                                </a:lnTo>
                                <a:lnTo>
                                  <a:pt x="278891" y="122681"/>
                                </a:lnTo>
                                <a:lnTo>
                                  <a:pt x="298195" y="122681"/>
                                </a:lnTo>
                                <a:lnTo>
                                  <a:pt x="298195" y="19558"/>
                                </a:lnTo>
                                <a:close/>
                              </a:path>
                              <a:path w="984250" h="124460">
                                <a:moveTo>
                                  <a:pt x="298195" y="0"/>
                                </a:moveTo>
                                <a:lnTo>
                                  <a:pt x="269493" y="0"/>
                                </a:lnTo>
                                <a:lnTo>
                                  <a:pt x="237785" y="80420"/>
                                </a:lnTo>
                                <a:lnTo>
                                  <a:pt x="235061" y="87550"/>
                                </a:lnTo>
                                <a:lnTo>
                                  <a:pt x="232884" y="93513"/>
                                </a:lnTo>
                                <a:lnTo>
                                  <a:pt x="231266" y="98298"/>
                                </a:lnTo>
                                <a:lnTo>
                                  <a:pt x="248857" y="98298"/>
                                </a:lnTo>
                                <a:lnTo>
                                  <a:pt x="270382" y="43561"/>
                                </a:lnTo>
                                <a:lnTo>
                                  <a:pt x="276098" y="28701"/>
                                </a:lnTo>
                                <a:lnTo>
                                  <a:pt x="278129" y="23241"/>
                                </a:lnTo>
                                <a:lnTo>
                                  <a:pt x="279400" y="19558"/>
                                </a:lnTo>
                                <a:lnTo>
                                  <a:pt x="298195" y="19558"/>
                                </a:lnTo>
                                <a:lnTo>
                                  <a:pt x="298195" y="0"/>
                                </a:lnTo>
                                <a:close/>
                              </a:path>
                              <a:path w="984250" h="124460">
                                <a:moveTo>
                                  <a:pt x="133350" y="0"/>
                                </a:moveTo>
                                <a:lnTo>
                                  <a:pt x="112140" y="0"/>
                                </a:lnTo>
                                <a:lnTo>
                                  <a:pt x="112140" y="122681"/>
                                </a:lnTo>
                                <a:lnTo>
                                  <a:pt x="133350" y="122681"/>
                                </a:lnTo>
                                <a:lnTo>
                                  <a:pt x="133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C9A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300604" y="834136"/>
                            <a:ext cx="9842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0" h="124460">
                                <a:moveTo>
                                  <a:pt x="0" y="0"/>
                                </a:moveTo>
                                <a:lnTo>
                                  <a:pt x="93852" y="0"/>
                                </a:lnTo>
                                <a:lnTo>
                                  <a:pt x="93852" y="17018"/>
                                </a:lnTo>
                                <a:lnTo>
                                  <a:pt x="57150" y="17018"/>
                                </a:lnTo>
                                <a:lnTo>
                                  <a:pt x="57150" y="122681"/>
                                </a:lnTo>
                                <a:lnTo>
                                  <a:pt x="36067" y="122681"/>
                                </a:lnTo>
                                <a:lnTo>
                                  <a:pt x="36067" y="17018"/>
                                </a:lnTo>
                                <a:lnTo>
                                  <a:pt x="0" y="17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84250" h="124460">
                                <a:moveTo>
                                  <a:pt x="627506" y="15875"/>
                                </a:moveTo>
                                <a:lnTo>
                                  <a:pt x="626490" y="19303"/>
                                </a:lnTo>
                                <a:lnTo>
                                  <a:pt x="625475" y="22478"/>
                                </a:lnTo>
                                <a:lnTo>
                                  <a:pt x="624586" y="25273"/>
                                </a:lnTo>
                                <a:lnTo>
                                  <a:pt x="623569" y="28194"/>
                                </a:lnTo>
                                <a:lnTo>
                                  <a:pt x="622553" y="31369"/>
                                </a:lnTo>
                                <a:lnTo>
                                  <a:pt x="621284" y="34925"/>
                                </a:lnTo>
                                <a:lnTo>
                                  <a:pt x="607567" y="73025"/>
                                </a:lnTo>
                                <a:lnTo>
                                  <a:pt x="647445" y="73025"/>
                                </a:lnTo>
                                <a:lnTo>
                                  <a:pt x="633729" y="35051"/>
                                </a:lnTo>
                                <a:lnTo>
                                  <a:pt x="631825" y="29718"/>
                                </a:lnTo>
                                <a:lnTo>
                                  <a:pt x="629665" y="23368"/>
                                </a:lnTo>
                                <a:lnTo>
                                  <a:pt x="627506" y="15875"/>
                                </a:lnTo>
                                <a:close/>
                              </a:path>
                              <a:path w="984250" h="124460">
                                <a:moveTo>
                                  <a:pt x="913638" y="0"/>
                                </a:moveTo>
                                <a:lnTo>
                                  <a:pt x="980439" y="0"/>
                                </a:lnTo>
                                <a:lnTo>
                                  <a:pt x="980439" y="16764"/>
                                </a:lnTo>
                                <a:lnTo>
                                  <a:pt x="934847" y="16764"/>
                                </a:lnTo>
                                <a:lnTo>
                                  <a:pt x="934847" y="51943"/>
                                </a:lnTo>
                                <a:lnTo>
                                  <a:pt x="975105" y="51943"/>
                                </a:lnTo>
                                <a:lnTo>
                                  <a:pt x="975105" y="68325"/>
                                </a:lnTo>
                                <a:lnTo>
                                  <a:pt x="934847" y="68325"/>
                                </a:lnTo>
                                <a:lnTo>
                                  <a:pt x="934847" y="106045"/>
                                </a:lnTo>
                                <a:lnTo>
                                  <a:pt x="984123" y="106045"/>
                                </a:lnTo>
                                <a:lnTo>
                                  <a:pt x="984123" y="122681"/>
                                </a:lnTo>
                                <a:lnTo>
                                  <a:pt x="913638" y="122681"/>
                                </a:lnTo>
                                <a:lnTo>
                                  <a:pt x="913638" y="0"/>
                                </a:lnTo>
                                <a:close/>
                              </a:path>
                              <a:path w="984250" h="124460">
                                <a:moveTo>
                                  <a:pt x="788035" y="0"/>
                                </a:moveTo>
                                <a:lnTo>
                                  <a:pt x="809116" y="0"/>
                                </a:lnTo>
                                <a:lnTo>
                                  <a:pt x="809116" y="75819"/>
                                </a:lnTo>
                                <a:lnTo>
                                  <a:pt x="809116" y="85978"/>
                                </a:lnTo>
                                <a:lnTo>
                                  <a:pt x="811656" y="93725"/>
                                </a:lnTo>
                                <a:lnTo>
                                  <a:pt x="816610" y="99314"/>
                                </a:lnTo>
                                <a:lnTo>
                                  <a:pt x="821563" y="104775"/>
                                </a:lnTo>
                                <a:lnTo>
                                  <a:pt x="828420" y="107569"/>
                                </a:lnTo>
                                <a:lnTo>
                                  <a:pt x="837311" y="107569"/>
                                </a:lnTo>
                                <a:lnTo>
                                  <a:pt x="846581" y="107569"/>
                                </a:lnTo>
                                <a:lnTo>
                                  <a:pt x="853820" y="104775"/>
                                </a:lnTo>
                                <a:lnTo>
                                  <a:pt x="858647" y="98933"/>
                                </a:lnTo>
                                <a:lnTo>
                                  <a:pt x="863600" y="93218"/>
                                </a:lnTo>
                                <a:lnTo>
                                  <a:pt x="866139" y="85217"/>
                                </a:lnTo>
                                <a:lnTo>
                                  <a:pt x="866139" y="74802"/>
                                </a:lnTo>
                                <a:lnTo>
                                  <a:pt x="866139" y="0"/>
                                </a:lnTo>
                                <a:lnTo>
                                  <a:pt x="887222" y="0"/>
                                </a:lnTo>
                                <a:lnTo>
                                  <a:pt x="887222" y="75946"/>
                                </a:lnTo>
                                <a:lnTo>
                                  <a:pt x="874140" y="111887"/>
                                </a:lnTo>
                                <a:lnTo>
                                  <a:pt x="836676" y="124460"/>
                                </a:lnTo>
                                <a:lnTo>
                                  <a:pt x="825484" y="123699"/>
                                </a:lnTo>
                                <a:lnTo>
                                  <a:pt x="791162" y="97631"/>
                                </a:lnTo>
                                <a:lnTo>
                                  <a:pt x="788035" y="77343"/>
                                </a:lnTo>
                                <a:lnTo>
                                  <a:pt x="788035" y="0"/>
                                </a:lnTo>
                                <a:close/>
                              </a:path>
                              <a:path w="984250" h="124460">
                                <a:moveTo>
                                  <a:pt x="703326" y="0"/>
                                </a:moveTo>
                                <a:lnTo>
                                  <a:pt x="724535" y="0"/>
                                </a:lnTo>
                                <a:lnTo>
                                  <a:pt x="724535" y="105918"/>
                                </a:lnTo>
                                <a:lnTo>
                                  <a:pt x="771778" y="105918"/>
                                </a:lnTo>
                                <a:lnTo>
                                  <a:pt x="771778" y="122681"/>
                                </a:lnTo>
                                <a:lnTo>
                                  <a:pt x="703326" y="122681"/>
                                </a:lnTo>
                                <a:lnTo>
                                  <a:pt x="703326" y="0"/>
                                </a:lnTo>
                                <a:close/>
                              </a:path>
                              <a:path w="984250" h="124460">
                                <a:moveTo>
                                  <a:pt x="615061" y="0"/>
                                </a:moveTo>
                                <a:lnTo>
                                  <a:pt x="639826" y="0"/>
                                </a:lnTo>
                                <a:lnTo>
                                  <a:pt x="685545" y="122681"/>
                                </a:lnTo>
                                <a:lnTo>
                                  <a:pt x="664337" y="122681"/>
                                </a:lnTo>
                                <a:lnTo>
                                  <a:pt x="652144" y="89153"/>
                                </a:lnTo>
                                <a:lnTo>
                                  <a:pt x="602614" y="89153"/>
                                </a:lnTo>
                                <a:lnTo>
                                  <a:pt x="590550" y="122681"/>
                                </a:lnTo>
                                <a:lnTo>
                                  <a:pt x="569213" y="122681"/>
                                </a:lnTo>
                                <a:lnTo>
                                  <a:pt x="615061" y="0"/>
                                </a:lnTo>
                                <a:close/>
                              </a:path>
                              <a:path w="984250" h="124460">
                                <a:moveTo>
                                  <a:pt x="455929" y="0"/>
                                </a:moveTo>
                                <a:lnTo>
                                  <a:pt x="477900" y="0"/>
                                </a:lnTo>
                                <a:lnTo>
                                  <a:pt x="505460" y="82042"/>
                                </a:lnTo>
                                <a:lnTo>
                                  <a:pt x="508000" y="89916"/>
                                </a:lnTo>
                                <a:lnTo>
                                  <a:pt x="510286" y="97790"/>
                                </a:lnTo>
                                <a:lnTo>
                                  <a:pt x="512317" y="105664"/>
                                </a:lnTo>
                                <a:lnTo>
                                  <a:pt x="514730" y="96647"/>
                                </a:lnTo>
                                <a:lnTo>
                                  <a:pt x="516889" y="89026"/>
                                </a:lnTo>
                                <a:lnTo>
                                  <a:pt x="519049" y="82550"/>
                                </a:lnTo>
                                <a:lnTo>
                                  <a:pt x="546353" y="0"/>
                                </a:lnTo>
                                <a:lnTo>
                                  <a:pt x="568325" y="0"/>
                                </a:lnTo>
                                <a:lnTo>
                                  <a:pt x="523493" y="122681"/>
                                </a:lnTo>
                                <a:lnTo>
                                  <a:pt x="500888" y="122681"/>
                                </a:lnTo>
                                <a:lnTo>
                                  <a:pt x="455929" y="0"/>
                                </a:lnTo>
                                <a:close/>
                              </a:path>
                              <a:path w="984250" h="124460">
                                <a:moveTo>
                                  <a:pt x="328422" y="0"/>
                                </a:moveTo>
                                <a:lnTo>
                                  <a:pt x="395224" y="0"/>
                                </a:lnTo>
                                <a:lnTo>
                                  <a:pt x="395224" y="16764"/>
                                </a:lnTo>
                                <a:lnTo>
                                  <a:pt x="349630" y="16764"/>
                                </a:lnTo>
                                <a:lnTo>
                                  <a:pt x="349630" y="51943"/>
                                </a:lnTo>
                                <a:lnTo>
                                  <a:pt x="389889" y="51943"/>
                                </a:lnTo>
                                <a:lnTo>
                                  <a:pt x="389889" y="68325"/>
                                </a:lnTo>
                                <a:lnTo>
                                  <a:pt x="349630" y="68325"/>
                                </a:lnTo>
                                <a:lnTo>
                                  <a:pt x="349630" y="106045"/>
                                </a:lnTo>
                                <a:lnTo>
                                  <a:pt x="398906" y="106045"/>
                                </a:lnTo>
                                <a:lnTo>
                                  <a:pt x="398906" y="122681"/>
                                </a:lnTo>
                                <a:lnTo>
                                  <a:pt x="328422" y="122681"/>
                                </a:lnTo>
                                <a:lnTo>
                                  <a:pt x="328422" y="0"/>
                                </a:lnTo>
                                <a:close/>
                              </a:path>
                            </a:pathLst>
                          </a:custGeom>
                          <a:ln w="11112">
                            <a:solidFill>
                              <a:srgbClr val="FFD9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8878" y="828579"/>
                            <a:ext cx="145478" cy="133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2412745" y="834136"/>
                            <a:ext cx="2159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23189">
                                <a:moveTo>
                                  <a:pt x="0" y="0"/>
                                </a:moveTo>
                                <a:lnTo>
                                  <a:pt x="21209" y="0"/>
                                </a:lnTo>
                                <a:lnTo>
                                  <a:pt x="21209" y="122681"/>
                                </a:lnTo>
                                <a:lnTo>
                                  <a:pt x="0" y="1226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112">
                            <a:solidFill>
                              <a:srgbClr val="FFD9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5" o:spid="_x0000_s1026" o:spt="203" style="position:absolute;left:0pt;margin-left:113.15pt;margin-top:9.3pt;height:204.05pt;width:368.45pt;mso-position-horizontal-relative:page;mso-wrap-distance-bottom:0pt;mso-wrap-distance-top:0pt;z-index:-251645952;mso-width-relative:page;mso-height-relative:page;" coordsize="4679315,2591435" o:gfxdata="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">
                <o:lock v:ext="edit" aspectratio="f"/>
                <v:shape id="Image 56" o:spid="_x0000_s1026" o:spt="75" type="#_x0000_t75" style="position:absolute;left:0;top:0;height:2591434;width:4678934;" filled="f" o:preferrelative="t" stroked="f" coordsize="21600,21600" o:gfxdata="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i80p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2" o:title=""/>
                  <o:lock v:ext="edit" aspectratio="f"/>
                </v:shape>
                <v:shape id="Image 57" o:spid="_x0000_s1026" o:spt="75" type="#_x0000_t75" style="position:absolute;left:1398047;top:1370869;height:137350;width:1873948;" filled="f" o:preferrelative="t" stroked="f" coordsize="21600,21600" o:gfxdata="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bY7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3" o:title=""/>
                  <o:lock v:ext="edit" aspectratio="f"/>
                </v:shape>
                <v:shape id="Image 58" o:spid="_x0000_s1026" o:spt="75" type="#_x0000_t75" style="position:absolute;left:1889156;top:1098073;height:137350;width:1381315;" filled="f" o:preferrelative="t" stroked="f" coordsize="21600,21600" o:gfxdata="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Q42t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44" o:title=""/>
                  <o:lock v:ext="edit" aspectratio="f"/>
                </v:shape>
                <v:shape id="Graphic 59" o:spid="_x0000_s1026" o:spt="100" style="position:absolute;left:2300604;top:834136;height:124460;width:984250;" fillcolor="#F6C9AC" filled="t" stroked="f" coordsize="984250,124460" o:gfxdata="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7mKxvQAA&#10;ANsAAAAPAAAAAAAAAAEAIAAAACIAAABkcnMvZG93bnJldi54bWxQSwECFAAUAAAACACHTuJAMy8F&#10;njsAAAA5AAAAEAAAAAAAAAABACAAAAAMAQAAZHJzL3NoYXBleG1sLnhtbFBLBQYAAAAABgAGAFsB&#10;AAC2AwAAAAA=&#10;" path="m57150,17018l36067,17018,36067,122681,57150,122681,57150,17018xem93852,0l0,0,0,17018,93852,17018,93852,0xem639826,0l615061,0,569213,122681,590550,122681,602614,89153,673051,89153,667040,73025,607567,73025,622553,31369,623569,28194,624586,25273,626490,19303,627506,15875,645742,15875,639826,0xem673051,89153l652144,89153,664337,122681,685545,122681,673051,89153xem645742,15875l627506,15875,629665,23368,631825,29718,633729,35051,647445,73025,667040,73025,645742,15875xem980439,0l913638,0,913638,122681,984123,122681,984123,106045,934847,106045,934847,68325,975105,68325,975105,51943,934847,51943,934847,16764,980439,16764,980439,0xem809116,0l788035,0,788035,77343,807386,117655,836676,124460,848173,123674,858265,121316,866929,117387,874140,111887,877732,107569,828420,107569,821563,104775,816610,99314,811656,93725,809116,85978,809116,0xem887222,0l866139,0,866139,85217,863600,93218,858647,98933,853820,104775,846581,107569,877732,107569,879881,104985,883967,96678,886410,86991,887119,77343,887222,0xem724535,0l703326,0,703326,122681,771778,122681,771778,105918,724535,105918,724535,0xem477900,0l455929,0,500888,122681,523493,122681,529712,105664,512317,105664,510286,97790,508000,89916,505460,82042,477900,0xem568325,0l546353,0,519049,82550,516889,89026,514730,96647,512317,105664,529712,105664,568325,0xem395224,0l328422,0,328422,122681,398906,122681,398906,106045,349630,106045,349630,68325,389889,68325,389889,51943,349630,51943,349630,16764,395224,16764,395224,0xem192659,0l163829,0,163829,122681,183006,122681,182879,30225,182499,19558,200613,19558,192659,0xem200613,19558l182499,19558,184785,26289,187705,34036,191135,42672,223265,122681,239267,122681,248857,98298,231266,98298,228050,88798,225440,81264,223426,75705,221995,72136,200613,19558xem298195,19558l279400,19558,279273,23241,279156,30225,278905,37338,278891,122681,298195,122681,298195,19558xem298195,0l269493,0,237785,80420,235061,87550,232884,93513,231266,98298,248857,98298,270382,43561,276098,28701,278129,23241,279400,19558,298195,19558,298195,0xem133350,0l112140,0,112140,122681,133350,122681,1333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2300604;top:834136;height:124460;width:984250;" filled="f" stroked="t" coordsize="984250,124460" o:gfxdata="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POthLsAAADb&#10;AAAADwAAAAAAAAABACAAAAAiAAAAZHJzL2Rvd25yZXYueG1sUEsBAhQAFAAAAAgAh07iQDMvBZ47&#10;AAAAOQAAABAAAAAAAAAAAQAgAAAACgEAAGRycy9zaGFwZXhtbC54bWxQSwUGAAAAAAYABgBbAQAA&#10;tAMAAAAA&#10;" path="m0,0l93852,0,93852,17018,57150,17018,57150,122681,36067,122681,36067,17018,0,17018,0,0xem627506,15875l626490,19303,625475,22478,624586,25273,623569,28194,622553,31369,621284,34925,607567,73025,647445,73025,633729,35051,631825,29718,629665,23368,627506,15875xem913638,0l980439,0,980439,16764,934847,16764,934847,51943,975105,51943,975105,68325,934847,68325,934847,106045,984123,106045,984123,122681,913638,122681,913638,0xem788035,0l809116,0,809116,75819,809116,85978,811656,93725,816610,99314,821563,104775,828420,107569,837311,107569,846581,107569,853820,104775,858647,98933,863600,93218,866139,85217,866139,74802,866139,0,887222,0,887222,75946,874140,111887,836676,124460,825484,123699,791162,97631,788035,77343,788035,0xem703326,0l724535,0,724535,105918,771778,105918,771778,122681,703326,122681,703326,0xem615061,0l639826,0,685545,122681,664337,122681,652144,89153,602614,89153,590550,122681,569213,122681,615061,0xem455929,0l477900,0,505460,82042,508000,89916,510286,97790,512317,105664,514730,96647,516889,89026,519049,82550,546353,0,568325,0,523493,122681,500888,122681,455929,0xem328422,0l395224,0,395224,16764,349630,16764,349630,51943,389889,51943,389889,68325,349630,68325,349630,106045,398906,106045,398906,122681,328422,122681,328422,0xe">
                  <v:fill on="f" focussize="0,0"/>
                  <v:stroke weight="0.87496062992126pt" color="#FFD966" joinstyle="round"/>
                  <v:imagedata o:title=""/>
                  <o:lock v:ext="edit" aspectratio="f"/>
                  <v:textbox inset="0mm,0mm,0mm,0mm"/>
                </v:shape>
                <v:shape id="Image 61" o:spid="_x0000_s1026" o:spt="75" type="#_x0000_t75" style="position:absolute;left:2458878;top:828579;height:133794;width:145478;" filled="f" o:preferrelative="t" stroked="f" coordsize="21600,21600" o:gfxdata="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kpq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5" o:title=""/>
                  <o:lock v:ext="edit" aspectratio="f"/>
                </v:shape>
                <v:shape id="Graphic 62" o:spid="_x0000_s1026" o:spt="100" style="position:absolute;left:2412745;top:834136;height:123189;width:21590;" filled="f" stroked="t" coordsize="21590,123189" o:gfxdata="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LsrYvQAA&#10;ANsAAAAPAAAAAAAAAAEAIAAAACIAAABkcnMvZG93bnJldi54bWxQSwECFAAUAAAACACHTuJAMy8F&#10;njsAAAA5AAAAEAAAAAAAAAABACAAAAAMAQAAZHJzL3NoYXBleG1sLnhtbFBLBQYAAAAABgAGAFsB&#10;AAC2AwAAAAA=&#10;" path="m0,0l21209,0,21209,122681,0,122681,0,0xe">
                  <v:fill on="f" focussize="0,0"/>
                  <v:stroke weight="0.87496062992126pt" color="#FFD966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295FE58">
      <w:pPr>
        <w:pStyle w:val="5"/>
        <w:spacing w:before="186"/>
        <w:ind w:left="112"/>
      </w:pPr>
      <w:r>
        <w:rPr>
          <w:rFonts w:ascii="Arial"/>
          <w:b/>
          <w:color w:val="000000"/>
          <w:highlight w:val="yellow"/>
        </w:rPr>
        <w:t>STEP</w:t>
      </w:r>
      <w:r>
        <w:rPr>
          <w:rFonts w:ascii="Arial"/>
          <w:b/>
          <w:color w:val="000000"/>
          <w:spacing w:val="-9"/>
          <w:highlight w:val="yellow"/>
        </w:rPr>
        <w:t xml:space="preserve"> </w:t>
      </w:r>
      <w:r>
        <w:rPr>
          <w:rFonts w:ascii="Arial"/>
          <w:b/>
          <w:color w:val="000000"/>
          <w:highlight w:val="yellow"/>
        </w:rPr>
        <w:t>3</w:t>
      </w:r>
      <w:r>
        <w:rPr>
          <w:rFonts w:ascii="Arial"/>
          <w:b/>
          <w:color w:val="000000"/>
          <w:spacing w:val="-14"/>
        </w:rPr>
        <w:t xml:space="preserve"> </w:t>
      </w:r>
      <w:r>
        <w:rPr>
          <w:color w:val="000000"/>
        </w:rPr>
        <w:t>After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setting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temperature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value,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press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OK/RETURN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Button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adjust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time.</w:t>
      </w:r>
    </w:p>
    <w:p w14:paraId="0CD278A2">
      <w:pPr>
        <w:pStyle w:val="5"/>
        <w:spacing w:before="81"/>
        <w:ind w:left="112"/>
      </w:pPr>
      <w:r>
        <w:rPr>
          <w:rFonts w:ascii="Arial" w:hAnsi="Arial"/>
          <w:b/>
          <w:color w:val="000000"/>
          <w:highlight w:val="yellow"/>
        </w:rPr>
        <w:t>STEP</w:t>
      </w:r>
      <w:r>
        <w:rPr>
          <w:rFonts w:ascii="Arial" w:hAnsi="Arial"/>
          <w:b/>
          <w:color w:val="000000"/>
          <w:spacing w:val="-7"/>
          <w:highlight w:val="yellow"/>
        </w:rPr>
        <w:t xml:space="preserve"> </w:t>
      </w:r>
      <w:r>
        <w:rPr>
          <w:rFonts w:ascii="Arial" w:hAnsi="Arial"/>
          <w:b/>
          <w:color w:val="000000"/>
          <w:highlight w:val="yellow"/>
        </w:rPr>
        <w:t>4</w:t>
      </w:r>
      <w:r>
        <w:rPr>
          <w:rFonts w:ascii="Arial" w:hAnsi="Arial"/>
          <w:b/>
          <w:color w:val="000000"/>
          <w:spacing w:val="-2"/>
        </w:rPr>
        <w:t xml:space="preserve"> </w:t>
      </w:r>
      <w:r>
        <w:rPr>
          <w:color w:val="000000"/>
        </w:rPr>
        <w:t>Press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▲/▼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Button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set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time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value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(Time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Range: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300~9999s)</w:t>
      </w:r>
    </w:p>
    <w:p w14:paraId="6C7E87D4">
      <w:pPr>
        <w:pStyle w:val="5"/>
        <w:spacing w:before="3"/>
        <w:rPr>
          <w:sz w:val="12"/>
        </w:rPr>
      </w:pPr>
      <w: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1437005</wp:posOffset>
                </wp:positionH>
                <wp:positionV relativeFrom="paragraph">
                  <wp:posOffset>104775</wp:posOffset>
                </wp:positionV>
                <wp:extent cx="4679315" cy="2616835"/>
                <wp:effectExtent l="0" t="0" r="0" b="0"/>
                <wp:wrapTopAndBottom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315" cy="2616835"/>
                          <a:chOff x="0" y="0"/>
                          <a:chExt cx="4679315" cy="2616835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315" cy="2616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1977008" y="854202"/>
                            <a:ext cx="131889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8895" h="126364">
                                <a:moveTo>
                                  <a:pt x="19685" y="90170"/>
                                </a:moveTo>
                                <a:lnTo>
                                  <a:pt x="0" y="93599"/>
                                </a:lnTo>
                                <a:lnTo>
                                  <a:pt x="2073" y="101268"/>
                                </a:lnTo>
                                <a:lnTo>
                                  <a:pt x="5064" y="107902"/>
                                </a:lnTo>
                                <a:lnTo>
                                  <a:pt x="43180" y="126237"/>
                                </a:lnTo>
                                <a:lnTo>
                                  <a:pt x="53131" y="125644"/>
                                </a:lnTo>
                                <a:lnTo>
                                  <a:pt x="81240" y="110109"/>
                                </a:lnTo>
                                <a:lnTo>
                                  <a:pt x="44196" y="110109"/>
                                </a:lnTo>
                                <a:lnTo>
                                  <a:pt x="35026" y="108868"/>
                                </a:lnTo>
                                <a:lnTo>
                                  <a:pt x="27892" y="105140"/>
                                </a:lnTo>
                                <a:lnTo>
                                  <a:pt x="22782" y="98911"/>
                                </a:lnTo>
                                <a:lnTo>
                                  <a:pt x="19685" y="90170"/>
                                </a:lnTo>
                                <a:close/>
                              </a:path>
                              <a:path w="1318895" h="126364">
                                <a:moveTo>
                                  <a:pt x="42925" y="0"/>
                                </a:moveTo>
                                <a:lnTo>
                                  <a:pt x="6635" y="18907"/>
                                </a:lnTo>
                                <a:lnTo>
                                  <a:pt x="4063" y="39243"/>
                                </a:lnTo>
                                <a:lnTo>
                                  <a:pt x="5207" y="44831"/>
                                </a:lnTo>
                                <a:lnTo>
                                  <a:pt x="37973" y="68961"/>
                                </a:lnTo>
                                <a:lnTo>
                                  <a:pt x="45720" y="71247"/>
                                </a:lnTo>
                                <a:lnTo>
                                  <a:pt x="49149" y="72389"/>
                                </a:lnTo>
                                <a:lnTo>
                                  <a:pt x="52577" y="73406"/>
                                </a:lnTo>
                                <a:lnTo>
                                  <a:pt x="55625" y="74675"/>
                                </a:lnTo>
                                <a:lnTo>
                                  <a:pt x="58165" y="76326"/>
                                </a:lnTo>
                                <a:lnTo>
                                  <a:pt x="60706" y="77850"/>
                                </a:lnTo>
                                <a:lnTo>
                                  <a:pt x="62737" y="79756"/>
                                </a:lnTo>
                                <a:lnTo>
                                  <a:pt x="64135" y="82169"/>
                                </a:lnTo>
                                <a:lnTo>
                                  <a:pt x="65532" y="84455"/>
                                </a:lnTo>
                                <a:lnTo>
                                  <a:pt x="66294" y="87375"/>
                                </a:lnTo>
                                <a:lnTo>
                                  <a:pt x="66294" y="91059"/>
                                </a:lnTo>
                                <a:lnTo>
                                  <a:pt x="64912" y="99393"/>
                                </a:lnTo>
                                <a:lnTo>
                                  <a:pt x="60769" y="105346"/>
                                </a:lnTo>
                                <a:lnTo>
                                  <a:pt x="53863" y="108918"/>
                                </a:lnTo>
                                <a:lnTo>
                                  <a:pt x="44196" y="110109"/>
                                </a:lnTo>
                                <a:lnTo>
                                  <a:pt x="81240" y="110109"/>
                                </a:lnTo>
                                <a:lnTo>
                                  <a:pt x="83899" y="105425"/>
                                </a:lnTo>
                                <a:lnTo>
                                  <a:pt x="86028" y="98176"/>
                                </a:lnTo>
                                <a:lnTo>
                                  <a:pt x="86642" y="91059"/>
                                </a:lnTo>
                                <a:lnTo>
                                  <a:pt x="86644" y="84455"/>
                                </a:lnTo>
                                <a:lnTo>
                                  <a:pt x="86106" y="80899"/>
                                </a:lnTo>
                                <a:lnTo>
                                  <a:pt x="84836" y="77343"/>
                                </a:lnTo>
                                <a:lnTo>
                                  <a:pt x="83693" y="73787"/>
                                </a:lnTo>
                                <a:lnTo>
                                  <a:pt x="69850" y="60451"/>
                                </a:lnTo>
                                <a:lnTo>
                                  <a:pt x="65786" y="58165"/>
                                </a:lnTo>
                                <a:lnTo>
                                  <a:pt x="58927" y="55625"/>
                                </a:lnTo>
                                <a:lnTo>
                                  <a:pt x="49402" y="52577"/>
                                </a:lnTo>
                                <a:lnTo>
                                  <a:pt x="41275" y="50164"/>
                                </a:lnTo>
                                <a:lnTo>
                                  <a:pt x="35813" y="48006"/>
                                </a:lnTo>
                                <a:lnTo>
                                  <a:pt x="33020" y="46355"/>
                                </a:lnTo>
                                <a:lnTo>
                                  <a:pt x="30099" y="44703"/>
                                </a:lnTo>
                                <a:lnTo>
                                  <a:pt x="27939" y="42672"/>
                                </a:lnTo>
                                <a:lnTo>
                                  <a:pt x="25146" y="38100"/>
                                </a:lnTo>
                                <a:lnTo>
                                  <a:pt x="24384" y="35178"/>
                                </a:lnTo>
                                <a:lnTo>
                                  <a:pt x="24384" y="26543"/>
                                </a:lnTo>
                                <a:lnTo>
                                  <a:pt x="26035" y="22478"/>
                                </a:lnTo>
                                <a:lnTo>
                                  <a:pt x="29210" y="19685"/>
                                </a:lnTo>
                                <a:lnTo>
                                  <a:pt x="32385" y="16763"/>
                                </a:lnTo>
                                <a:lnTo>
                                  <a:pt x="36830" y="15367"/>
                                </a:lnTo>
                                <a:lnTo>
                                  <a:pt x="78107" y="15367"/>
                                </a:lnTo>
                                <a:lnTo>
                                  <a:pt x="74602" y="10787"/>
                                </a:lnTo>
                                <a:lnTo>
                                  <a:pt x="70103" y="6858"/>
                                </a:lnTo>
                                <a:lnTo>
                                  <a:pt x="64696" y="3857"/>
                                </a:lnTo>
                                <a:lnTo>
                                  <a:pt x="58372" y="1714"/>
                                </a:lnTo>
                                <a:lnTo>
                                  <a:pt x="51119" y="428"/>
                                </a:lnTo>
                                <a:lnTo>
                                  <a:pt x="42925" y="0"/>
                                </a:lnTo>
                                <a:close/>
                              </a:path>
                              <a:path w="1318895" h="126364">
                                <a:moveTo>
                                  <a:pt x="78107" y="15367"/>
                                </a:moveTo>
                                <a:lnTo>
                                  <a:pt x="42672" y="15367"/>
                                </a:lnTo>
                                <a:lnTo>
                                  <a:pt x="50413" y="16414"/>
                                </a:lnTo>
                                <a:lnTo>
                                  <a:pt x="56499" y="19558"/>
                                </a:lnTo>
                                <a:lnTo>
                                  <a:pt x="60942" y="24796"/>
                                </a:lnTo>
                                <a:lnTo>
                                  <a:pt x="63753" y="32131"/>
                                </a:lnTo>
                                <a:lnTo>
                                  <a:pt x="83693" y="28575"/>
                                </a:lnTo>
                                <a:lnTo>
                                  <a:pt x="81408" y="21645"/>
                                </a:lnTo>
                                <a:lnTo>
                                  <a:pt x="78374" y="15716"/>
                                </a:lnTo>
                                <a:lnTo>
                                  <a:pt x="78107" y="15367"/>
                                </a:lnTo>
                                <a:close/>
                              </a:path>
                              <a:path w="1318895" h="126364">
                                <a:moveTo>
                                  <a:pt x="972565" y="1777"/>
                                </a:moveTo>
                                <a:lnTo>
                                  <a:pt x="947801" y="1777"/>
                                </a:lnTo>
                                <a:lnTo>
                                  <a:pt x="901953" y="124460"/>
                                </a:lnTo>
                                <a:lnTo>
                                  <a:pt x="923289" y="124460"/>
                                </a:lnTo>
                                <a:lnTo>
                                  <a:pt x="935355" y="90932"/>
                                </a:lnTo>
                                <a:lnTo>
                                  <a:pt x="1005791" y="90932"/>
                                </a:lnTo>
                                <a:lnTo>
                                  <a:pt x="999780" y="74802"/>
                                </a:lnTo>
                                <a:lnTo>
                                  <a:pt x="940308" y="74802"/>
                                </a:lnTo>
                                <a:lnTo>
                                  <a:pt x="955294" y="33147"/>
                                </a:lnTo>
                                <a:lnTo>
                                  <a:pt x="956310" y="29972"/>
                                </a:lnTo>
                                <a:lnTo>
                                  <a:pt x="957326" y="27050"/>
                                </a:lnTo>
                                <a:lnTo>
                                  <a:pt x="959231" y="21082"/>
                                </a:lnTo>
                                <a:lnTo>
                                  <a:pt x="960247" y="17652"/>
                                </a:lnTo>
                                <a:lnTo>
                                  <a:pt x="978482" y="17652"/>
                                </a:lnTo>
                                <a:lnTo>
                                  <a:pt x="972565" y="1777"/>
                                </a:lnTo>
                                <a:close/>
                              </a:path>
                              <a:path w="1318895" h="126364">
                                <a:moveTo>
                                  <a:pt x="1005791" y="90932"/>
                                </a:moveTo>
                                <a:lnTo>
                                  <a:pt x="984885" y="90932"/>
                                </a:lnTo>
                                <a:lnTo>
                                  <a:pt x="997076" y="124460"/>
                                </a:lnTo>
                                <a:lnTo>
                                  <a:pt x="1018286" y="124460"/>
                                </a:lnTo>
                                <a:lnTo>
                                  <a:pt x="1005791" y="90932"/>
                                </a:lnTo>
                                <a:close/>
                              </a:path>
                              <a:path w="1318895" h="126364">
                                <a:moveTo>
                                  <a:pt x="978482" y="17652"/>
                                </a:moveTo>
                                <a:lnTo>
                                  <a:pt x="960247" y="17652"/>
                                </a:lnTo>
                                <a:lnTo>
                                  <a:pt x="962406" y="25146"/>
                                </a:lnTo>
                                <a:lnTo>
                                  <a:pt x="964564" y="31496"/>
                                </a:lnTo>
                                <a:lnTo>
                                  <a:pt x="966470" y="36702"/>
                                </a:lnTo>
                                <a:lnTo>
                                  <a:pt x="980186" y="74802"/>
                                </a:lnTo>
                                <a:lnTo>
                                  <a:pt x="999780" y="74802"/>
                                </a:lnTo>
                                <a:lnTo>
                                  <a:pt x="978482" y="17652"/>
                                </a:lnTo>
                                <a:close/>
                              </a:path>
                              <a:path w="1318895" h="126364">
                                <a:moveTo>
                                  <a:pt x="1314703" y="1777"/>
                                </a:moveTo>
                                <a:lnTo>
                                  <a:pt x="1247902" y="1777"/>
                                </a:lnTo>
                                <a:lnTo>
                                  <a:pt x="1247902" y="124460"/>
                                </a:lnTo>
                                <a:lnTo>
                                  <a:pt x="1318387" y="124460"/>
                                </a:lnTo>
                                <a:lnTo>
                                  <a:pt x="1318387" y="107823"/>
                                </a:lnTo>
                                <a:lnTo>
                                  <a:pt x="1269111" y="107823"/>
                                </a:lnTo>
                                <a:lnTo>
                                  <a:pt x="1269111" y="70103"/>
                                </a:lnTo>
                                <a:lnTo>
                                  <a:pt x="1309370" y="70103"/>
                                </a:lnTo>
                                <a:lnTo>
                                  <a:pt x="1309370" y="53721"/>
                                </a:lnTo>
                                <a:lnTo>
                                  <a:pt x="1269111" y="53721"/>
                                </a:lnTo>
                                <a:lnTo>
                                  <a:pt x="1269111" y="18542"/>
                                </a:lnTo>
                                <a:lnTo>
                                  <a:pt x="1314703" y="18542"/>
                                </a:lnTo>
                                <a:lnTo>
                                  <a:pt x="1314703" y="1777"/>
                                </a:lnTo>
                                <a:close/>
                              </a:path>
                              <a:path w="1318895" h="126364">
                                <a:moveTo>
                                  <a:pt x="1141857" y="1777"/>
                                </a:moveTo>
                                <a:lnTo>
                                  <a:pt x="1120775" y="1777"/>
                                </a:lnTo>
                                <a:lnTo>
                                  <a:pt x="1120775" y="79121"/>
                                </a:lnTo>
                                <a:lnTo>
                                  <a:pt x="1140126" y="119433"/>
                                </a:lnTo>
                                <a:lnTo>
                                  <a:pt x="1169415" y="126237"/>
                                </a:lnTo>
                                <a:lnTo>
                                  <a:pt x="1180913" y="125452"/>
                                </a:lnTo>
                                <a:lnTo>
                                  <a:pt x="1191006" y="123094"/>
                                </a:lnTo>
                                <a:lnTo>
                                  <a:pt x="1199669" y="119165"/>
                                </a:lnTo>
                                <a:lnTo>
                                  <a:pt x="1206881" y="113664"/>
                                </a:lnTo>
                                <a:lnTo>
                                  <a:pt x="1210472" y="109347"/>
                                </a:lnTo>
                                <a:lnTo>
                                  <a:pt x="1161161" y="109347"/>
                                </a:lnTo>
                                <a:lnTo>
                                  <a:pt x="1154302" y="106552"/>
                                </a:lnTo>
                                <a:lnTo>
                                  <a:pt x="1149350" y="101092"/>
                                </a:lnTo>
                                <a:lnTo>
                                  <a:pt x="1144397" y="95503"/>
                                </a:lnTo>
                                <a:lnTo>
                                  <a:pt x="1141857" y="87757"/>
                                </a:lnTo>
                                <a:lnTo>
                                  <a:pt x="1141857" y="1777"/>
                                </a:lnTo>
                                <a:close/>
                              </a:path>
                              <a:path w="1318895" h="126364">
                                <a:moveTo>
                                  <a:pt x="1219962" y="1777"/>
                                </a:moveTo>
                                <a:lnTo>
                                  <a:pt x="1198880" y="1777"/>
                                </a:lnTo>
                                <a:lnTo>
                                  <a:pt x="1198880" y="86995"/>
                                </a:lnTo>
                                <a:lnTo>
                                  <a:pt x="1196339" y="94996"/>
                                </a:lnTo>
                                <a:lnTo>
                                  <a:pt x="1191387" y="100711"/>
                                </a:lnTo>
                                <a:lnTo>
                                  <a:pt x="1186561" y="106552"/>
                                </a:lnTo>
                                <a:lnTo>
                                  <a:pt x="1179322" y="109347"/>
                                </a:lnTo>
                                <a:lnTo>
                                  <a:pt x="1210472" y="109347"/>
                                </a:lnTo>
                                <a:lnTo>
                                  <a:pt x="1212621" y="106763"/>
                                </a:lnTo>
                                <a:lnTo>
                                  <a:pt x="1216707" y="98456"/>
                                </a:lnTo>
                                <a:lnTo>
                                  <a:pt x="1219150" y="88769"/>
                                </a:lnTo>
                                <a:lnTo>
                                  <a:pt x="1219859" y="79121"/>
                                </a:lnTo>
                                <a:lnTo>
                                  <a:pt x="1219962" y="1777"/>
                                </a:lnTo>
                                <a:close/>
                              </a:path>
                              <a:path w="1318895" h="126364">
                                <a:moveTo>
                                  <a:pt x="1057275" y="1777"/>
                                </a:moveTo>
                                <a:lnTo>
                                  <a:pt x="1036065" y="1777"/>
                                </a:lnTo>
                                <a:lnTo>
                                  <a:pt x="1036065" y="124460"/>
                                </a:lnTo>
                                <a:lnTo>
                                  <a:pt x="1104519" y="124460"/>
                                </a:lnTo>
                                <a:lnTo>
                                  <a:pt x="1104519" y="107696"/>
                                </a:lnTo>
                                <a:lnTo>
                                  <a:pt x="1057275" y="107696"/>
                                </a:lnTo>
                                <a:lnTo>
                                  <a:pt x="1057275" y="1777"/>
                                </a:lnTo>
                                <a:close/>
                              </a:path>
                              <a:path w="1318895" h="126364">
                                <a:moveTo>
                                  <a:pt x="810640" y="1777"/>
                                </a:moveTo>
                                <a:lnTo>
                                  <a:pt x="788670" y="1777"/>
                                </a:lnTo>
                                <a:lnTo>
                                  <a:pt x="833627" y="124460"/>
                                </a:lnTo>
                                <a:lnTo>
                                  <a:pt x="856234" y="124460"/>
                                </a:lnTo>
                                <a:lnTo>
                                  <a:pt x="862452" y="107442"/>
                                </a:lnTo>
                                <a:lnTo>
                                  <a:pt x="845058" y="107442"/>
                                </a:lnTo>
                                <a:lnTo>
                                  <a:pt x="843026" y="99568"/>
                                </a:lnTo>
                                <a:lnTo>
                                  <a:pt x="840739" y="91694"/>
                                </a:lnTo>
                                <a:lnTo>
                                  <a:pt x="838200" y="83820"/>
                                </a:lnTo>
                                <a:lnTo>
                                  <a:pt x="810640" y="1777"/>
                                </a:lnTo>
                                <a:close/>
                              </a:path>
                              <a:path w="1318895" h="126364">
                                <a:moveTo>
                                  <a:pt x="901064" y="1777"/>
                                </a:moveTo>
                                <a:lnTo>
                                  <a:pt x="879094" y="1777"/>
                                </a:lnTo>
                                <a:lnTo>
                                  <a:pt x="851788" y="84327"/>
                                </a:lnTo>
                                <a:lnTo>
                                  <a:pt x="849630" y="90805"/>
                                </a:lnTo>
                                <a:lnTo>
                                  <a:pt x="847471" y="98425"/>
                                </a:lnTo>
                                <a:lnTo>
                                  <a:pt x="845058" y="107442"/>
                                </a:lnTo>
                                <a:lnTo>
                                  <a:pt x="862452" y="107442"/>
                                </a:lnTo>
                                <a:lnTo>
                                  <a:pt x="901064" y="1777"/>
                                </a:lnTo>
                                <a:close/>
                              </a:path>
                              <a:path w="1318895" h="126364">
                                <a:moveTo>
                                  <a:pt x="727963" y="1777"/>
                                </a:moveTo>
                                <a:lnTo>
                                  <a:pt x="661162" y="1777"/>
                                </a:lnTo>
                                <a:lnTo>
                                  <a:pt x="661162" y="124460"/>
                                </a:lnTo>
                                <a:lnTo>
                                  <a:pt x="731647" y="124460"/>
                                </a:lnTo>
                                <a:lnTo>
                                  <a:pt x="731647" y="107823"/>
                                </a:lnTo>
                                <a:lnTo>
                                  <a:pt x="682371" y="107823"/>
                                </a:lnTo>
                                <a:lnTo>
                                  <a:pt x="682371" y="70103"/>
                                </a:lnTo>
                                <a:lnTo>
                                  <a:pt x="722630" y="70103"/>
                                </a:lnTo>
                                <a:lnTo>
                                  <a:pt x="722630" y="53721"/>
                                </a:lnTo>
                                <a:lnTo>
                                  <a:pt x="682371" y="53721"/>
                                </a:lnTo>
                                <a:lnTo>
                                  <a:pt x="682371" y="18542"/>
                                </a:lnTo>
                                <a:lnTo>
                                  <a:pt x="727963" y="18542"/>
                                </a:lnTo>
                                <a:lnTo>
                                  <a:pt x="727963" y="1777"/>
                                </a:lnTo>
                                <a:close/>
                              </a:path>
                              <a:path w="1318895" h="126364">
                                <a:moveTo>
                                  <a:pt x="526923" y="1777"/>
                                </a:moveTo>
                                <a:lnTo>
                                  <a:pt x="498094" y="1777"/>
                                </a:lnTo>
                                <a:lnTo>
                                  <a:pt x="498094" y="124460"/>
                                </a:lnTo>
                                <a:lnTo>
                                  <a:pt x="517271" y="124460"/>
                                </a:lnTo>
                                <a:lnTo>
                                  <a:pt x="517144" y="32003"/>
                                </a:lnTo>
                                <a:lnTo>
                                  <a:pt x="516763" y="21336"/>
                                </a:lnTo>
                                <a:lnTo>
                                  <a:pt x="534877" y="21336"/>
                                </a:lnTo>
                                <a:lnTo>
                                  <a:pt x="526923" y="1777"/>
                                </a:lnTo>
                                <a:close/>
                              </a:path>
                              <a:path w="1318895" h="126364">
                                <a:moveTo>
                                  <a:pt x="534877" y="21336"/>
                                </a:moveTo>
                                <a:lnTo>
                                  <a:pt x="516763" y="21336"/>
                                </a:lnTo>
                                <a:lnTo>
                                  <a:pt x="519049" y="28067"/>
                                </a:lnTo>
                                <a:lnTo>
                                  <a:pt x="521970" y="35813"/>
                                </a:lnTo>
                                <a:lnTo>
                                  <a:pt x="525399" y="44450"/>
                                </a:lnTo>
                                <a:lnTo>
                                  <a:pt x="557530" y="124460"/>
                                </a:lnTo>
                                <a:lnTo>
                                  <a:pt x="573532" y="124460"/>
                                </a:lnTo>
                                <a:lnTo>
                                  <a:pt x="583121" y="100075"/>
                                </a:lnTo>
                                <a:lnTo>
                                  <a:pt x="565531" y="100075"/>
                                </a:lnTo>
                                <a:lnTo>
                                  <a:pt x="562314" y="90576"/>
                                </a:lnTo>
                                <a:lnTo>
                                  <a:pt x="559704" y="83042"/>
                                </a:lnTo>
                                <a:lnTo>
                                  <a:pt x="557690" y="77483"/>
                                </a:lnTo>
                                <a:lnTo>
                                  <a:pt x="556260" y="73913"/>
                                </a:lnTo>
                                <a:lnTo>
                                  <a:pt x="534877" y="21336"/>
                                </a:lnTo>
                                <a:close/>
                              </a:path>
                              <a:path w="1318895" h="126364">
                                <a:moveTo>
                                  <a:pt x="632460" y="21336"/>
                                </a:moveTo>
                                <a:lnTo>
                                  <a:pt x="613663" y="21336"/>
                                </a:lnTo>
                                <a:lnTo>
                                  <a:pt x="613537" y="25019"/>
                                </a:lnTo>
                                <a:lnTo>
                                  <a:pt x="613420" y="32003"/>
                                </a:lnTo>
                                <a:lnTo>
                                  <a:pt x="613169" y="39115"/>
                                </a:lnTo>
                                <a:lnTo>
                                  <a:pt x="613156" y="124460"/>
                                </a:lnTo>
                                <a:lnTo>
                                  <a:pt x="632460" y="124460"/>
                                </a:lnTo>
                                <a:lnTo>
                                  <a:pt x="632460" y="21336"/>
                                </a:lnTo>
                                <a:close/>
                              </a:path>
                              <a:path w="1318895" h="126364">
                                <a:moveTo>
                                  <a:pt x="632460" y="1777"/>
                                </a:moveTo>
                                <a:lnTo>
                                  <a:pt x="603758" y="1777"/>
                                </a:lnTo>
                                <a:lnTo>
                                  <a:pt x="572049" y="82198"/>
                                </a:lnTo>
                                <a:lnTo>
                                  <a:pt x="569325" y="89328"/>
                                </a:lnTo>
                                <a:lnTo>
                                  <a:pt x="567148" y="95291"/>
                                </a:lnTo>
                                <a:lnTo>
                                  <a:pt x="565531" y="100075"/>
                                </a:lnTo>
                                <a:lnTo>
                                  <a:pt x="583121" y="100075"/>
                                </a:lnTo>
                                <a:lnTo>
                                  <a:pt x="604647" y="45338"/>
                                </a:lnTo>
                                <a:lnTo>
                                  <a:pt x="610362" y="30480"/>
                                </a:lnTo>
                                <a:lnTo>
                                  <a:pt x="612394" y="25019"/>
                                </a:lnTo>
                                <a:lnTo>
                                  <a:pt x="613663" y="21336"/>
                                </a:lnTo>
                                <a:lnTo>
                                  <a:pt x="632460" y="21336"/>
                                </a:lnTo>
                                <a:lnTo>
                                  <a:pt x="632460" y="1777"/>
                                </a:lnTo>
                                <a:close/>
                              </a:path>
                              <a:path w="1318895" h="126364">
                                <a:moveTo>
                                  <a:pt x="467613" y="1777"/>
                                </a:moveTo>
                                <a:lnTo>
                                  <a:pt x="446405" y="1777"/>
                                </a:lnTo>
                                <a:lnTo>
                                  <a:pt x="446405" y="124460"/>
                                </a:lnTo>
                                <a:lnTo>
                                  <a:pt x="467613" y="124460"/>
                                </a:lnTo>
                                <a:lnTo>
                                  <a:pt x="467613" y="1777"/>
                                </a:lnTo>
                                <a:close/>
                              </a:path>
                              <a:path w="1318895" h="126364">
                                <a:moveTo>
                                  <a:pt x="391413" y="18796"/>
                                </a:moveTo>
                                <a:lnTo>
                                  <a:pt x="370332" y="18796"/>
                                </a:lnTo>
                                <a:lnTo>
                                  <a:pt x="370332" y="124460"/>
                                </a:lnTo>
                                <a:lnTo>
                                  <a:pt x="391413" y="124460"/>
                                </a:lnTo>
                                <a:lnTo>
                                  <a:pt x="391413" y="18796"/>
                                </a:lnTo>
                                <a:close/>
                              </a:path>
                              <a:path w="1318895" h="126364">
                                <a:moveTo>
                                  <a:pt x="428116" y="1777"/>
                                </a:moveTo>
                                <a:lnTo>
                                  <a:pt x="334263" y="1777"/>
                                </a:lnTo>
                                <a:lnTo>
                                  <a:pt x="334263" y="18796"/>
                                </a:lnTo>
                                <a:lnTo>
                                  <a:pt x="428116" y="18796"/>
                                </a:lnTo>
                                <a:lnTo>
                                  <a:pt x="428116" y="1777"/>
                                </a:lnTo>
                                <a:close/>
                              </a:path>
                              <a:path w="1318895" h="126364">
                                <a:moveTo>
                                  <a:pt x="243586" y="18796"/>
                                </a:moveTo>
                                <a:lnTo>
                                  <a:pt x="222503" y="18796"/>
                                </a:lnTo>
                                <a:lnTo>
                                  <a:pt x="222503" y="124460"/>
                                </a:lnTo>
                                <a:lnTo>
                                  <a:pt x="243586" y="124460"/>
                                </a:lnTo>
                                <a:lnTo>
                                  <a:pt x="243586" y="18796"/>
                                </a:lnTo>
                                <a:close/>
                              </a:path>
                              <a:path w="1318895" h="126364">
                                <a:moveTo>
                                  <a:pt x="280288" y="1777"/>
                                </a:moveTo>
                                <a:lnTo>
                                  <a:pt x="186436" y="1777"/>
                                </a:lnTo>
                                <a:lnTo>
                                  <a:pt x="186436" y="18796"/>
                                </a:lnTo>
                                <a:lnTo>
                                  <a:pt x="280288" y="18796"/>
                                </a:lnTo>
                                <a:lnTo>
                                  <a:pt x="280288" y="1777"/>
                                </a:lnTo>
                                <a:close/>
                              </a:path>
                              <a:path w="1318895" h="126364">
                                <a:moveTo>
                                  <a:pt x="174751" y="1777"/>
                                </a:moveTo>
                                <a:lnTo>
                                  <a:pt x="107950" y="1777"/>
                                </a:lnTo>
                                <a:lnTo>
                                  <a:pt x="107950" y="124460"/>
                                </a:lnTo>
                                <a:lnTo>
                                  <a:pt x="178435" y="124460"/>
                                </a:lnTo>
                                <a:lnTo>
                                  <a:pt x="178435" y="107823"/>
                                </a:lnTo>
                                <a:lnTo>
                                  <a:pt x="129159" y="107823"/>
                                </a:lnTo>
                                <a:lnTo>
                                  <a:pt x="129159" y="70103"/>
                                </a:lnTo>
                                <a:lnTo>
                                  <a:pt x="169418" y="70103"/>
                                </a:lnTo>
                                <a:lnTo>
                                  <a:pt x="169418" y="53721"/>
                                </a:lnTo>
                                <a:lnTo>
                                  <a:pt x="129159" y="53721"/>
                                </a:lnTo>
                                <a:lnTo>
                                  <a:pt x="129159" y="18542"/>
                                </a:lnTo>
                                <a:lnTo>
                                  <a:pt x="174751" y="18542"/>
                                </a:lnTo>
                                <a:lnTo>
                                  <a:pt x="174751" y="1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C9A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977008" y="854202"/>
                            <a:ext cx="131889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8895" h="126364">
                                <a:moveTo>
                                  <a:pt x="42925" y="0"/>
                                </a:moveTo>
                                <a:lnTo>
                                  <a:pt x="78374" y="15716"/>
                                </a:lnTo>
                                <a:lnTo>
                                  <a:pt x="83693" y="28575"/>
                                </a:lnTo>
                                <a:lnTo>
                                  <a:pt x="63753" y="32131"/>
                                </a:lnTo>
                                <a:lnTo>
                                  <a:pt x="60942" y="24796"/>
                                </a:lnTo>
                                <a:lnTo>
                                  <a:pt x="56499" y="19558"/>
                                </a:lnTo>
                                <a:lnTo>
                                  <a:pt x="50413" y="16414"/>
                                </a:lnTo>
                                <a:lnTo>
                                  <a:pt x="42672" y="15367"/>
                                </a:lnTo>
                                <a:lnTo>
                                  <a:pt x="36830" y="15367"/>
                                </a:lnTo>
                                <a:lnTo>
                                  <a:pt x="32385" y="16763"/>
                                </a:lnTo>
                                <a:lnTo>
                                  <a:pt x="29210" y="19685"/>
                                </a:lnTo>
                                <a:lnTo>
                                  <a:pt x="26035" y="22478"/>
                                </a:lnTo>
                                <a:lnTo>
                                  <a:pt x="24384" y="26543"/>
                                </a:lnTo>
                                <a:lnTo>
                                  <a:pt x="24384" y="31623"/>
                                </a:lnTo>
                                <a:lnTo>
                                  <a:pt x="24384" y="35178"/>
                                </a:lnTo>
                                <a:lnTo>
                                  <a:pt x="25146" y="38100"/>
                                </a:lnTo>
                                <a:lnTo>
                                  <a:pt x="26543" y="40386"/>
                                </a:lnTo>
                                <a:lnTo>
                                  <a:pt x="27939" y="42672"/>
                                </a:lnTo>
                                <a:lnTo>
                                  <a:pt x="30099" y="44703"/>
                                </a:lnTo>
                                <a:lnTo>
                                  <a:pt x="33020" y="46355"/>
                                </a:lnTo>
                                <a:lnTo>
                                  <a:pt x="35813" y="48006"/>
                                </a:lnTo>
                                <a:lnTo>
                                  <a:pt x="41275" y="50164"/>
                                </a:lnTo>
                                <a:lnTo>
                                  <a:pt x="49402" y="52577"/>
                                </a:lnTo>
                                <a:lnTo>
                                  <a:pt x="58927" y="55625"/>
                                </a:lnTo>
                                <a:lnTo>
                                  <a:pt x="65786" y="58165"/>
                                </a:lnTo>
                                <a:lnTo>
                                  <a:pt x="69850" y="60451"/>
                                </a:lnTo>
                                <a:lnTo>
                                  <a:pt x="73913" y="62611"/>
                                </a:lnTo>
                                <a:lnTo>
                                  <a:pt x="84836" y="77343"/>
                                </a:lnTo>
                                <a:lnTo>
                                  <a:pt x="86106" y="80899"/>
                                </a:lnTo>
                                <a:lnTo>
                                  <a:pt x="86740" y="85089"/>
                                </a:lnTo>
                                <a:lnTo>
                                  <a:pt x="86740" y="89915"/>
                                </a:lnTo>
                                <a:lnTo>
                                  <a:pt x="61833" y="123872"/>
                                </a:lnTo>
                                <a:lnTo>
                                  <a:pt x="43180" y="126237"/>
                                </a:lnTo>
                                <a:lnTo>
                                  <a:pt x="34345" y="125718"/>
                                </a:lnTo>
                                <a:lnTo>
                                  <a:pt x="2073" y="101268"/>
                                </a:lnTo>
                                <a:lnTo>
                                  <a:pt x="0" y="93599"/>
                                </a:lnTo>
                                <a:lnTo>
                                  <a:pt x="19685" y="90170"/>
                                </a:lnTo>
                                <a:lnTo>
                                  <a:pt x="22782" y="98911"/>
                                </a:lnTo>
                                <a:lnTo>
                                  <a:pt x="27892" y="105140"/>
                                </a:lnTo>
                                <a:lnTo>
                                  <a:pt x="35026" y="108868"/>
                                </a:lnTo>
                                <a:lnTo>
                                  <a:pt x="44196" y="110109"/>
                                </a:lnTo>
                                <a:lnTo>
                                  <a:pt x="53863" y="108918"/>
                                </a:lnTo>
                                <a:lnTo>
                                  <a:pt x="60769" y="105346"/>
                                </a:lnTo>
                                <a:lnTo>
                                  <a:pt x="64912" y="99393"/>
                                </a:lnTo>
                                <a:lnTo>
                                  <a:pt x="66294" y="91059"/>
                                </a:lnTo>
                                <a:lnTo>
                                  <a:pt x="66294" y="87375"/>
                                </a:lnTo>
                                <a:lnTo>
                                  <a:pt x="65532" y="84455"/>
                                </a:lnTo>
                                <a:lnTo>
                                  <a:pt x="64135" y="82169"/>
                                </a:lnTo>
                                <a:lnTo>
                                  <a:pt x="62737" y="79756"/>
                                </a:lnTo>
                                <a:lnTo>
                                  <a:pt x="60706" y="77850"/>
                                </a:lnTo>
                                <a:lnTo>
                                  <a:pt x="58165" y="76326"/>
                                </a:lnTo>
                                <a:lnTo>
                                  <a:pt x="55625" y="74675"/>
                                </a:lnTo>
                                <a:lnTo>
                                  <a:pt x="52577" y="73406"/>
                                </a:lnTo>
                                <a:lnTo>
                                  <a:pt x="49149" y="72389"/>
                                </a:lnTo>
                                <a:lnTo>
                                  <a:pt x="45720" y="71247"/>
                                </a:lnTo>
                                <a:lnTo>
                                  <a:pt x="41910" y="70103"/>
                                </a:lnTo>
                                <a:lnTo>
                                  <a:pt x="37973" y="68961"/>
                                </a:lnTo>
                                <a:lnTo>
                                  <a:pt x="28448" y="66294"/>
                                </a:lnTo>
                                <a:lnTo>
                                  <a:pt x="21589" y="63373"/>
                                </a:lnTo>
                                <a:lnTo>
                                  <a:pt x="17272" y="60451"/>
                                </a:lnTo>
                                <a:lnTo>
                                  <a:pt x="13081" y="57531"/>
                                </a:lnTo>
                                <a:lnTo>
                                  <a:pt x="9778" y="53721"/>
                                </a:lnTo>
                                <a:lnTo>
                                  <a:pt x="7493" y="49275"/>
                                </a:lnTo>
                                <a:lnTo>
                                  <a:pt x="5207" y="44831"/>
                                </a:lnTo>
                                <a:lnTo>
                                  <a:pt x="4063" y="39243"/>
                                </a:lnTo>
                                <a:lnTo>
                                  <a:pt x="4063" y="32638"/>
                                </a:lnTo>
                                <a:lnTo>
                                  <a:pt x="34282" y="525"/>
                                </a:lnTo>
                                <a:lnTo>
                                  <a:pt x="42925" y="0"/>
                                </a:lnTo>
                                <a:close/>
                              </a:path>
                              <a:path w="1318895" h="126364">
                                <a:moveTo>
                                  <a:pt x="960247" y="17652"/>
                                </a:moveTo>
                                <a:lnTo>
                                  <a:pt x="959231" y="21082"/>
                                </a:lnTo>
                                <a:lnTo>
                                  <a:pt x="958214" y="24257"/>
                                </a:lnTo>
                                <a:lnTo>
                                  <a:pt x="957326" y="27050"/>
                                </a:lnTo>
                                <a:lnTo>
                                  <a:pt x="956310" y="29972"/>
                                </a:lnTo>
                                <a:lnTo>
                                  <a:pt x="955294" y="33147"/>
                                </a:lnTo>
                                <a:lnTo>
                                  <a:pt x="954024" y="36702"/>
                                </a:lnTo>
                                <a:lnTo>
                                  <a:pt x="940308" y="74802"/>
                                </a:lnTo>
                                <a:lnTo>
                                  <a:pt x="980186" y="74802"/>
                                </a:lnTo>
                                <a:lnTo>
                                  <a:pt x="966470" y="36702"/>
                                </a:lnTo>
                                <a:lnTo>
                                  <a:pt x="964564" y="31496"/>
                                </a:lnTo>
                                <a:lnTo>
                                  <a:pt x="962406" y="25146"/>
                                </a:lnTo>
                                <a:lnTo>
                                  <a:pt x="960247" y="17652"/>
                                </a:lnTo>
                                <a:close/>
                              </a:path>
                              <a:path w="1318895" h="126364">
                                <a:moveTo>
                                  <a:pt x="1247902" y="1777"/>
                                </a:moveTo>
                                <a:lnTo>
                                  <a:pt x="1314703" y="1777"/>
                                </a:lnTo>
                                <a:lnTo>
                                  <a:pt x="1314703" y="18542"/>
                                </a:lnTo>
                                <a:lnTo>
                                  <a:pt x="1269111" y="18542"/>
                                </a:lnTo>
                                <a:lnTo>
                                  <a:pt x="1269111" y="53721"/>
                                </a:lnTo>
                                <a:lnTo>
                                  <a:pt x="1309370" y="53721"/>
                                </a:lnTo>
                                <a:lnTo>
                                  <a:pt x="1309370" y="70103"/>
                                </a:lnTo>
                                <a:lnTo>
                                  <a:pt x="1269111" y="70103"/>
                                </a:lnTo>
                                <a:lnTo>
                                  <a:pt x="1269111" y="107823"/>
                                </a:lnTo>
                                <a:lnTo>
                                  <a:pt x="1318387" y="107823"/>
                                </a:lnTo>
                                <a:lnTo>
                                  <a:pt x="1318387" y="124460"/>
                                </a:lnTo>
                                <a:lnTo>
                                  <a:pt x="1247902" y="124460"/>
                                </a:lnTo>
                                <a:lnTo>
                                  <a:pt x="1247902" y="1777"/>
                                </a:lnTo>
                                <a:close/>
                              </a:path>
                              <a:path w="1318895" h="126364">
                                <a:moveTo>
                                  <a:pt x="1120775" y="1777"/>
                                </a:moveTo>
                                <a:lnTo>
                                  <a:pt x="1141857" y="1777"/>
                                </a:lnTo>
                                <a:lnTo>
                                  <a:pt x="1141857" y="77597"/>
                                </a:lnTo>
                                <a:lnTo>
                                  <a:pt x="1141857" y="87757"/>
                                </a:lnTo>
                                <a:lnTo>
                                  <a:pt x="1144397" y="95503"/>
                                </a:lnTo>
                                <a:lnTo>
                                  <a:pt x="1149350" y="101092"/>
                                </a:lnTo>
                                <a:lnTo>
                                  <a:pt x="1154302" y="106552"/>
                                </a:lnTo>
                                <a:lnTo>
                                  <a:pt x="1161161" y="109347"/>
                                </a:lnTo>
                                <a:lnTo>
                                  <a:pt x="1170051" y="109347"/>
                                </a:lnTo>
                                <a:lnTo>
                                  <a:pt x="1179322" y="109347"/>
                                </a:lnTo>
                                <a:lnTo>
                                  <a:pt x="1186561" y="106552"/>
                                </a:lnTo>
                                <a:lnTo>
                                  <a:pt x="1191387" y="100711"/>
                                </a:lnTo>
                                <a:lnTo>
                                  <a:pt x="1196339" y="94996"/>
                                </a:lnTo>
                                <a:lnTo>
                                  <a:pt x="1198880" y="86995"/>
                                </a:lnTo>
                                <a:lnTo>
                                  <a:pt x="1198880" y="76581"/>
                                </a:lnTo>
                                <a:lnTo>
                                  <a:pt x="1198880" y="1777"/>
                                </a:lnTo>
                                <a:lnTo>
                                  <a:pt x="1219962" y="1777"/>
                                </a:lnTo>
                                <a:lnTo>
                                  <a:pt x="1219962" y="77724"/>
                                </a:lnTo>
                                <a:lnTo>
                                  <a:pt x="1206881" y="113664"/>
                                </a:lnTo>
                                <a:lnTo>
                                  <a:pt x="1169415" y="126237"/>
                                </a:lnTo>
                                <a:lnTo>
                                  <a:pt x="1158224" y="125477"/>
                                </a:lnTo>
                                <a:lnTo>
                                  <a:pt x="1123902" y="99409"/>
                                </a:lnTo>
                                <a:lnTo>
                                  <a:pt x="1120775" y="79121"/>
                                </a:lnTo>
                                <a:lnTo>
                                  <a:pt x="1120775" y="1777"/>
                                </a:lnTo>
                                <a:close/>
                              </a:path>
                              <a:path w="1318895" h="126364">
                                <a:moveTo>
                                  <a:pt x="1036065" y="1777"/>
                                </a:moveTo>
                                <a:lnTo>
                                  <a:pt x="1057275" y="1777"/>
                                </a:lnTo>
                                <a:lnTo>
                                  <a:pt x="1057275" y="107696"/>
                                </a:lnTo>
                                <a:lnTo>
                                  <a:pt x="1104519" y="107696"/>
                                </a:lnTo>
                                <a:lnTo>
                                  <a:pt x="1104519" y="124460"/>
                                </a:lnTo>
                                <a:lnTo>
                                  <a:pt x="1036065" y="124460"/>
                                </a:lnTo>
                                <a:lnTo>
                                  <a:pt x="1036065" y="1777"/>
                                </a:lnTo>
                                <a:close/>
                              </a:path>
                              <a:path w="1318895" h="126364">
                                <a:moveTo>
                                  <a:pt x="947801" y="1777"/>
                                </a:moveTo>
                                <a:lnTo>
                                  <a:pt x="972565" y="1777"/>
                                </a:lnTo>
                                <a:lnTo>
                                  <a:pt x="1018286" y="124460"/>
                                </a:lnTo>
                                <a:lnTo>
                                  <a:pt x="997076" y="124460"/>
                                </a:lnTo>
                                <a:lnTo>
                                  <a:pt x="984885" y="90932"/>
                                </a:lnTo>
                                <a:lnTo>
                                  <a:pt x="935355" y="90932"/>
                                </a:lnTo>
                                <a:lnTo>
                                  <a:pt x="923289" y="124460"/>
                                </a:lnTo>
                                <a:lnTo>
                                  <a:pt x="901953" y="124460"/>
                                </a:lnTo>
                                <a:lnTo>
                                  <a:pt x="947801" y="1777"/>
                                </a:lnTo>
                                <a:close/>
                              </a:path>
                              <a:path w="1318895" h="126364">
                                <a:moveTo>
                                  <a:pt x="788670" y="1777"/>
                                </a:moveTo>
                                <a:lnTo>
                                  <a:pt x="810640" y="1777"/>
                                </a:lnTo>
                                <a:lnTo>
                                  <a:pt x="838200" y="83820"/>
                                </a:lnTo>
                                <a:lnTo>
                                  <a:pt x="840739" y="91694"/>
                                </a:lnTo>
                                <a:lnTo>
                                  <a:pt x="843026" y="99568"/>
                                </a:lnTo>
                                <a:lnTo>
                                  <a:pt x="845058" y="107442"/>
                                </a:lnTo>
                                <a:lnTo>
                                  <a:pt x="847471" y="98425"/>
                                </a:lnTo>
                                <a:lnTo>
                                  <a:pt x="849630" y="90805"/>
                                </a:lnTo>
                                <a:lnTo>
                                  <a:pt x="851788" y="84327"/>
                                </a:lnTo>
                                <a:lnTo>
                                  <a:pt x="879094" y="1777"/>
                                </a:lnTo>
                                <a:lnTo>
                                  <a:pt x="901064" y="1777"/>
                                </a:lnTo>
                                <a:lnTo>
                                  <a:pt x="856234" y="124460"/>
                                </a:lnTo>
                                <a:lnTo>
                                  <a:pt x="833627" y="124460"/>
                                </a:lnTo>
                                <a:lnTo>
                                  <a:pt x="788670" y="1777"/>
                                </a:lnTo>
                                <a:close/>
                              </a:path>
                              <a:path w="1318895" h="126364">
                                <a:moveTo>
                                  <a:pt x="661162" y="1777"/>
                                </a:moveTo>
                                <a:lnTo>
                                  <a:pt x="727963" y="1777"/>
                                </a:lnTo>
                                <a:lnTo>
                                  <a:pt x="727963" y="18542"/>
                                </a:lnTo>
                                <a:lnTo>
                                  <a:pt x="682371" y="18542"/>
                                </a:lnTo>
                                <a:lnTo>
                                  <a:pt x="682371" y="53721"/>
                                </a:lnTo>
                                <a:lnTo>
                                  <a:pt x="722630" y="53721"/>
                                </a:lnTo>
                                <a:lnTo>
                                  <a:pt x="722630" y="70103"/>
                                </a:lnTo>
                                <a:lnTo>
                                  <a:pt x="682371" y="70103"/>
                                </a:lnTo>
                                <a:lnTo>
                                  <a:pt x="682371" y="107823"/>
                                </a:lnTo>
                                <a:lnTo>
                                  <a:pt x="731647" y="107823"/>
                                </a:lnTo>
                                <a:lnTo>
                                  <a:pt x="731647" y="124460"/>
                                </a:lnTo>
                                <a:lnTo>
                                  <a:pt x="661162" y="124460"/>
                                </a:lnTo>
                                <a:lnTo>
                                  <a:pt x="661162" y="1777"/>
                                </a:lnTo>
                                <a:close/>
                              </a:path>
                              <a:path w="1318895" h="126364">
                                <a:moveTo>
                                  <a:pt x="498094" y="1777"/>
                                </a:moveTo>
                                <a:lnTo>
                                  <a:pt x="526923" y="1777"/>
                                </a:lnTo>
                                <a:lnTo>
                                  <a:pt x="556260" y="73913"/>
                                </a:lnTo>
                                <a:lnTo>
                                  <a:pt x="557690" y="77483"/>
                                </a:lnTo>
                                <a:lnTo>
                                  <a:pt x="559704" y="83042"/>
                                </a:lnTo>
                                <a:lnTo>
                                  <a:pt x="562314" y="90576"/>
                                </a:lnTo>
                                <a:lnTo>
                                  <a:pt x="565531" y="100075"/>
                                </a:lnTo>
                                <a:lnTo>
                                  <a:pt x="567148" y="95291"/>
                                </a:lnTo>
                                <a:lnTo>
                                  <a:pt x="569325" y="89328"/>
                                </a:lnTo>
                                <a:lnTo>
                                  <a:pt x="572049" y="82198"/>
                                </a:lnTo>
                                <a:lnTo>
                                  <a:pt x="575310" y="73913"/>
                                </a:lnTo>
                                <a:lnTo>
                                  <a:pt x="603758" y="1777"/>
                                </a:lnTo>
                                <a:lnTo>
                                  <a:pt x="632460" y="1777"/>
                                </a:lnTo>
                                <a:lnTo>
                                  <a:pt x="632460" y="124460"/>
                                </a:lnTo>
                                <a:lnTo>
                                  <a:pt x="613156" y="124460"/>
                                </a:lnTo>
                                <a:lnTo>
                                  <a:pt x="613156" y="43180"/>
                                </a:lnTo>
                                <a:lnTo>
                                  <a:pt x="613156" y="39497"/>
                                </a:lnTo>
                                <a:lnTo>
                                  <a:pt x="613283" y="35940"/>
                                </a:lnTo>
                                <a:lnTo>
                                  <a:pt x="613410" y="32258"/>
                                </a:lnTo>
                                <a:lnTo>
                                  <a:pt x="613537" y="28701"/>
                                </a:lnTo>
                                <a:lnTo>
                                  <a:pt x="613537" y="25019"/>
                                </a:lnTo>
                                <a:lnTo>
                                  <a:pt x="613663" y="21336"/>
                                </a:lnTo>
                                <a:lnTo>
                                  <a:pt x="612394" y="25019"/>
                                </a:lnTo>
                                <a:lnTo>
                                  <a:pt x="611251" y="28067"/>
                                </a:lnTo>
                                <a:lnTo>
                                  <a:pt x="610362" y="30480"/>
                                </a:lnTo>
                                <a:lnTo>
                                  <a:pt x="609473" y="32765"/>
                                </a:lnTo>
                                <a:lnTo>
                                  <a:pt x="607568" y="37719"/>
                                </a:lnTo>
                                <a:lnTo>
                                  <a:pt x="604647" y="45338"/>
                                </a:lnTo>
                                <a:lnTo>
                                  <a:pt x="573532" y="124460"/>
                                </a:lnTo>
                                <a:lnTo>
                                  <a:pt x="557530" y="124460"/>
                                </a:lnTo>
                                <a:lnTo>
                                  <a:pt x="525399" y="44450"/>
                                </a:lnTo>
                                <a:lnTo>
                                  <a:pt x="521970" y="35813"/>
                                </a:lnTo>
                                <a:lnTo>
                                  <a:pt x="519049" y="28067"/>
                                </a:lnTo>
                                <a:lnTo>
                                  <a:pt x="516763" y="21336"/>
                                </a:lnTo>
                                <a:lnTo>
                                  <a:pt x="516889" y="24892"/>
                                </a:lnTo>
                                <a:lnTo>
                                  <a:pt x="517016" y="28575"/>
                                </a:lnTo>
                                <a:lnTo>
                                  <a:pt x="517144" y="32003"/>
                                </a:lnTo>
                                <a:lnTo>
                                  <a:pt x="517144" y="35560"/>
                                </a:lnTo>
                                <a:lnTo>
                                  <a:pt x="517271" y="39115"/>
                                </a:lnTo>
                                <a:lnTo>
                                  <a:pt x="517271" y="42799"/>
                                </a:lnTo>
                                <a:lnTo>
                                  <a:pt x="517271" y="124460"/>
                                </a:lnTo>
                                <a:lnTo>
                                  <a:pt x="498094" y="124460"/>
                                </a:lnTo>
                                <a:lnTo>
                                  <a:pt x="498094" y="1777"/>
                                </a:lnTo>
                                <a:close/>
                              </a:path>
                              <a:path w="1318895" h="126364">
                                <a:moveTo>
                                  <a:pt x="446405" y="1777"/>
                                </a:moveTo>
                                <a:lnTo>
                                  <a:pt x="467613" y="1777"/>
                                </a:lnTo>
                                <a:lnTo>
                                  <a:pt x="467613" y="124460"/>
                                </a:lnTo>
                                <a:lnTo>
                                  <a:pt x="446405" y="124460"/>
                                </a:lnTo>
                                <a:lnTo>
                                  <a:pt x="446405" y="1777"/>
                                </a:lnTo>
                                <a:close/>
                              </a:path>
                              <a:path w="1318895" h="126364">
                                <a:moveTo>
                                  <a:pt x="334263" y="1777"/>
                                </a:moveTo>
                                <a:lnTo>
                                  <a:pt x="428116" y="1777"/>
                                </a:lnTo>
                                <a:lnTo>
                                  <a:pt x="428116" y="18796"/>
                                </a:lnTo>
                                <a:lnTo>
                                  <a:pt x="391413" y="18796"/>
                                </a:lnTo>
                                <a:lnTo>
                                  <a:pt x="391413" y="124460"/>
                                </a:lnTo>
                                <a:lnTo>
                                  <a:pt x="370332" y="124460"/>
                                </a:lnTo>
                                <a:lnTo>
                                  <a:pt x="370332" y="18796"/>
                                </a:lnTo>
                                <a:lnTo>
                                  <a:pt x="334263" y="18796"/>
                                </a:lnTo>
                                <a:lnTo>
                                  <a:pt x="334263" y="1777"/>
                                </a:lnTo>
                                <a:close/>
                              </a:path>
                              <a:path w="1318895" h="126364">
                                <a:moveTo>
                                  <a:pt x="186436" y="1777"/>
                                </a:moveTo>
                                <a:lnTo>
                                  <a:pt x="280288" y="1777"/>
                                </a:lnTo>
                                <a:lnTo>
                                  <a:pt x="280288" y="18796"/>
                                </a:lnTo>
                                <a:lnTo>
                                  <a:pt x="243586" y="18796"/>
                                </a:lnTo>
                                <a:lnTo>
                                  <a:pt x="243586" y="124460"/>
                                </a:lnTo>
                                <a:lnTo>
                                  <a:pt x="222503" y="124460"/>
                                </a:lnTo>
                                <a:lnTo>
                                  <a:pt x="222503" y="18796"/>
                                </a:lnTo>
                                <a:lnTo>
                                  <a:pt x="186436" y="18796"/>
                                </a:lnTo>
                                <a:lnTo>
                                  <a:pt x="186436" y="1777"/>
                                </a:lnTo>
                                <a:close/>
                              </a:path>
                              <a:path w="1318895" h="126364">
                                <a:moveTo>
                                  <a:pt x="107950" y="1777"/>
                                </a:moveTo>
                                <a:lnTo>
                                  <a:pt x="174751" y="1777"/>
                                </a:lnTo>
                                <a:lnTo>
                                  <a:pt x="174751" y="18542"/>
                                </a:lnTo>
                                <a:lnTo>
                                  <a:pt x="129159" y="18542"/>
                                </a:lnTo>
                                <a:lnTo>
                                  <a:pt x="129159" y="53721"/>
                                </a:lnTo>
                                <a:lnTo>
                                  <a:pt x="169418" y="53721"/>
                                </a:lnTo>
                                <a:lnTo>
                                  <a:pt x="169418" y="70103"/>
                                </a:lnTo>
                                <a:lnTo>
                                  <a:pt x="129159" y="70103"/>
                                </a:lnTo>
                                <a:lnTo>
                                  <a:pt x="129159" y="107823"/>
                                </a:lnTo>
                                <a:lnTo>
                                  <a:pt x="178435" y="107823"/>
                                </a:lnTo>
                                <a:lnTo>
                                  <a:pt x="178435" y="124460"/>
                                </a:lnTo>
                                <a:lnTo>
                                  <a:pt x="107950" y="124460"/>
                                </a:lnTo>
                                <a:lnTo>
                                  <a:pt x="107950" y="1777"/>
                                </a:lnTo>
                                <a:close/>
                              </a:path>
                            </a:pathLst>
                          </a:custGeom>
                          <a:ln w="11112">
                            <a:solidFill>
                              <a:srgbClr val="FFD9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3" o:spid="_x0000_s1026" o:spt="203" style="position:absolute;left:0pt;margin-left:113.15pt;margin-top:8.25pt;height:206.05pt;width:368.45pt;mso-position-horizontal-relative:page;mso-wrap-distance-bottom:0pt;mso-wrap-distance-top:0pt;z-index:-251644928;mso-width-relative:page;mso-height-relative:page;" coordsize="4679315,2616835" o:gfxdata="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">
                <o:lock v:ext="edit" aspectratio="f"/>
                <v:shape id="Image 64" o:spid="_x0000_s1026" o:spt="75" type="#_x0000_t75" style="position:absolute;left:0;top:0;height:2616835;width:4679315;" filled="f" o:preferrelative="t" stroked="f" coordsize="21600,21600" o:gfxdata="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FsHB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6" o:title=""/>
                  <o:lock v:ext="edit" aspectratio="f"/>
                </v:shape>
                <v:shape id="Graphic 65" o:spid="_x0000_s1026" o:spt="100" style="position:absolute;left:1977008;top:854202;height:126364;width:1318895;" fillcolor="#F6C9AC" filled="t" stroked="f" coordsize="1318895,126364" o:gfxdata="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/nievQAA&#10;ANsAAAAPAAAAAAAAAAEAIAAAACIAAABkcnMvZG93bnJldi54bWxQSwECFAAUAAAACACHTuJAMy8F&#10;njsAAAA5AAAAEAAAAAAAAAABACAAAAAMAQAAZHJzL3NoYXBleG1sLnhtbFBLBQYAAAAABgAGAFsB&#10;AAC2AwAAAAA=&#10;" path="m19685,90170l0,93599,2073,101268,5064,107902,43180,126237,53131,125644,81240,110109,44196,110109,35026,108868,27892,105140,22782,98911,19685,90170xem42925,0l6635,18907,4063,39243,5207,44831,37973,68961,45720,71247,49149,72389,52577,73406,55625,74675,58165,76326,60706,77850,62737,79756,64135,82169,65532,84455,66294,87375,66294,91059,64912,99393,60769,105346,53863,108918,44196,110109,81240,110109,83899,105425,86028,98176,86642,91059,86644,84455,86106,80899,84836,77343,83693,73787,69850,60451,65786,58165,58927,55625,49402,52577,41275,50164,35813,48006,33020,46355,30099,44703,27939,42672,25146,38100,24384,35178,24384,26543,26035,22478,29210,19685,32385,16763,36830,15367,78107,15367,74602,10787,70103,6858,64696,3857,58372,1714,51119,428,42925,0xem78107,15367l42672,15367,50413,16414,56499,19558,60942,24796,63753,32131,83693,28575,81408,21645,78374,15716,78107,15367xem972565,1777l947801,1777,901953,124460,923289,124460,935355,90932,1005791,90932,999780,74802,940308,74802,955294,33147,956310,29972,957326,27050,959231,21082,960247,17652,978482,17652,972565,1777xem1005791,90932l984885,90932,997076,124460,1018286,124460,1005791,90932xem978482,17652l960247,17652,962406,25146,964564,31496,966470,36702,980186,74802,999780,74802,978482,17652xem1314703,1777l1247902,1777,1247902,124460,1318387,124460,1318387,107823,1269111,107823,1269111,70103,1309370,70103,1309370,53721,1269111,53721,1269111,18542,1314703,18542,1314703,1777xem1141857,1777l1120775,1777,1120775,79121,1140126,119433,1169415,126237,1180913,125452,1191006,123094,1199669,119165,1206881,113664,1210472,109347,1161161,109347,1154302,106552,1149350,101092,1144397,95503,1141857,87757,1141857,1777xem1219962,1777l1198880,1777,1198880,86995,1196339,94996,1191387,100711,1186561,106552,1179322,109347,1210472,109347,1212621,106763,1216707,98456,1219150,88769,1219859,79121,1219962,1777xem1057275,1777l1036065,1777,1036065,124460,1104519,124460,1104519,107696,1057275,107696,1057275,1777xem810640,1777l788670,1777,833627,124460,856234,124460,862452,107442,845058,107442,843026,99568,840739,91694,838200,83820,810640,1777xem901064,1777l879094,1777,851788,84327,849630,90805,847471,98425,845058,107442,862452,107442,901064,1777xem727963,1777l661162,1777,661162,124460,731647,124460,731647,107823,682371,107823,682371,70103,722630,70103,722630,53721,682371,53721,682371,18542,727963,18542,727963,1777xem526923,1777l498094,1777,498094,124460,517271,124460,517144,32003,516763,21336,534877,21336,526923,1777xem534877,21336l516763,21336,519049,28067,521970,35813,525399,44450,557530,124460,573532,124460,583121,100075,565531,100075,562314,90576,559704,83042,557690,77483,556260,73913,534877,21336xem632460,21336l613663,21336,613537,25019,613420,32003,613169,39115,613156,124460,632460,124460,632460,21336xem632460,1777l603758,1777,572049,82198,569325,89328,567148,95291,565531,100075,583121,100075,604647,45338,610362,30480,612394,25019,613663,21336,632460,21336,632460,1777xem467613,1777l446405,1777,446405,124460,467613,124460,467613,1777xem391413,18796l370332,18796,370332,124460,391413,124460,391413,18796xem428116,1777l334263,1777,334263,18796,428116,18796,428116,1777xem243586,18796l222503,18796,222503,124460,243586,124460,243586,18796xem280288,1777l186436,1777,186436,18796,280288,18796,280288,1777xem174751,1777l107950,1777,107950,124460,178435,124460,178435,107823,129159,107823,129159,70103,169418,70103,169418,53721,129159,53721,129159,18542,174751,18542,174751,177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1977008;top:854202;height:126364;width:1318895;" filled="f" stroked="t" coordsize="1318895,126364" o:gfxdata="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/Nlj74A&#10;AADbAAAADwAAAAAAAAABACAAAAAiAAAAZHJzL2Rvd25yZXYueG1sUEsBAhQAFAAAAAgAh07iQDMv&#10;BZ47AAAAOQAAABAAAAAAAAAAAQAgAAAADQEAAGRycy9zaGFwZXhtbC54bWxQSwUGAAAAAAYABgBb&#10;AQAAtwMAAAAA&#10;" path="m42925,0l78374,15716,83693,28575,63753,32131,60942,24796,56499,19558,50413,16414,42672,15367,36830,15367,32385,16763,29210,19685,26035,22478,24384,26543,24384,31623,24384,35178,25146,38100,26543,40386,27939,42672,30099,44703,33020,46355,35813,48006,41275,50164,49402,52577,58927,55625,65786,58165,69850,60451,73913,62611,84836,77343,86106,80899,86740,85089,86740,89915,61833,123872,43180,126237,34345,125718,2073,101268,0,93599,19685,90170,22782,98911,27892,105140,35026,108868,44196,110109,53863,108918,60769,105346,64912,99393,66294,91059,66294,87375,65532,84455,64135,82169,62737,79756,60706,77850,58165,76326,55625,74675,52577,73406,49149,72389,45720,71247,41910,70103,37973,68961,28448,66294,21589,63373,17272,60451,13081,57531,9778,53721,7493,49275,5207,44831,4063,39243,4063,32638,34282,525,42925,0xem960247,17652l959231,21082,958214,24257,957326,27050,956310,29972,955294,33147,954024,36702,940308,74802,980186,74802,966470,36702,964564,31496,962406,25146,960247,17652xem1247902,1777l1314703,1777,1314703,18542,1269111,18542,1269111,53721,1309370,53721,1309370,70103,1269111,70103,1269111,107823,1318387,107823,1318387,124460,1247902,124460,1247902,1777xem1120775,1777l1141857,1777,1141857,77597,1141857,87757,1144397,95503,1149350,101092,1154302,106552,1161161,109347,1170051,109347,1179322,109347,1186561,106552,1191387,100711,1196339,94996,1198880,86995,1198880,76581,1198880,1777,1219962,1777,1219962,77724,1206881,113664,1169415,126237,1158224,125477,1123902,99409,1120775,79121,1120775,1777xem1036065,1777l1057275,1777,1057275,107696,1104519,107696,1104519,124460,1036065,124460,1036065,1777xem947801,1777l972565,1777,1018286,124460,997076,124460,984885,90932,935355,90932,923289,124460,901953,124460,947801,1777xem788670,1777l810640,1777,838200,83820,840739,91694,843026,99568,845058,107442,847471,98425,849630,90805,851788,84327,879094,1777,901064,1777,856234,124460,833627,124460,788670,1777xem661162,1777l727963,1777,727963,18542,682371,18542,682371,53721,722630,53721,722630,70103,682371,70103,682371,107823,731647,107823,731647,124460,661162,124460,661162,1777xem498094,1777l526923,1777,556260,73913,557690,77483,559704,83042,562314,90576,565531,100075,567148,95291,569325,89328,572049,82198,575310,73913,603758,1777,632460,1777,632460,124460,613156,124460,613156,43180,613156,39497,613283,35940,613410,32258,613537,28701,613537,25019,613663,21336,612394,25019,611251,28067,610362,30480,609473,32765,607568,37719,604647,45338,573532,124460,557530,124460,525399,44450,521970,35813,519049,28067,516763,21336,516889,24892,517016,28575,517144,32003,517144,35560,517271,39115,517271,42799,517271,124460,498094,124460,498094,1777xem446405,1777l467613,1777,467613,124460,446405,124460,446405,1777xem334263,1777l428116,1777,428116,18796,391413,18796,391413,124460,370332,124460,370332,18796,334263,18796,334263,1777xem186436,1777l280288,1777,280288,18796,243586,18796,243586,124460,222503,124460,222503,18796,186436,18796,186436,1777xem107950,1777l174751,1777,174751,18542,129159,18542,129159,53721,169418,53721,169418,70103,129159,70103,129159,107823,178435,107823,178435,124460,107950,124460,107950,1777xe">
                  <v:fill on="f" focussize="0,0"/>
                  <v:stroke weight="0.87496062992126pt" color="#FFD966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2A43A82">
      <w:pPr>
        <w:pStyle w:val="5"/>
        <w:spacing w:before="167" w:line="312" w:lineRule="auto"/>
        <w:ind w:left="112" w:right="200"/>
      </w:pPr>
      <w:r>
        <w:rPr>
          <w:rFonts w:ascii="Arial"/>
          <w:b/>
          <w:color w:val="000000"/>
          <w:highlight w:val="yellow"/>
        </w:rPr>
        <w:t>Step</w:t>
      </w:r>
      <w:r>
        <w:rPr>
          <w:rFonts w:ascii="Arial"/>
          <w:b/>
          <w:color w:val="000000"/>
          <w:spacing w:val="-3"/>
          <w:highlight w:val="yellow"/>
        </w:rPr>
        <w:t xml:space="preserve"> </w:t>
      </w:r>
      <w:r>
        <w:rPr>
          <w:rFonts w:ascii="Arial"/>
          <w:b/>
          <w:color w:val="000000"/>
          <w:highlight w:val="yellow"/>
        </w:rPr>
        <w:t>5</w:t>
      </w:r>
      <w:r>
        <w:rPr>
          <w:rFonts w:ascii="Arial"/>
          <w:b/>
          <w:color w:val="000000"/>
          <w:spacing w:val="-14"/>
        </w:rPr>
        <w:t xml:space="preserve"> </w:t>
      </w:r>
      <w:r>
        <w:rPr>
          <w:color w:val="000000"/>
        </w:rPr>
        <w:t>After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setting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time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value,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press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OK/RETURN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Button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execute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thermostatic control function. When the work done, the machine will stop automatically (the machine will beep when the process stops)</w:t>
      </w:r>
    </w:p>
    <w:p w14:paraId="26A934EC">
      <w:pPr>
        <w:pStyle w:val="4"/>
        <w:spacing w:line="312" w:lineRule="auto"/>
        <w:ind w:right="111" w:firstLine="420"/>
        <w:jc w:val="both"/>
        <w:rPr>
          <w:u w:val="none"/>
        </w:rPr>
      </w:pPr>
      <w:r>
        <w:rPr>
          <w:u w:val="single"/>
        </w:rPr>
        <w:t>SPECIAL</w:t>
      </w:r>
      <w:r>
        <w:rPr>
          <w:spacing w:val="-9"/>
          <w:u w:val="single"/>
        </w:rPr>
        <w:t xml:space="preserve"> </w:t>
      </w:r>
      <w:r>
        <w:rPr>
          <w:u w:val="single"/>
        </w:rPr>
        <w:t>NOTE:</w:t>
      </w:r>
      <w:r>
        <w:rPr>
          <w:spacing w:val="-3"/>
          <w:u w:val="single"/>
        </w:rPr>
        <w:t xml:space="preserve"> </w:t>
      </w:r>
      <w:r>
        <w:rPr>
          <w:u w:val="single"/>
        </w:rPr>
        <w:t>When</w:t>
      </w:r>
      <w:r>
        <w:rPr>
          <w:spacing w:val="-3"/>
          <w:u w:val="single"/>
        </w:rPr>
        <w:t xml:space="preserve"> </w:t>
      </w:r>
      <w:r>
        <w:rPr>
          <w:u w:val="single"/>
        </w:rPr>
        <w:t>the</w:t>
      </w:r>
      <w:r>
        <w:rPr>
          <w:spacing w:val="-3"/>
          <w:u w:val="single"/>
        </w:rPr>
        <w:t xml:space="preserve"> </w:t>
      </w:r>
      <w:r>
        <w:rPr>
          <w:u w:val="single"/>
        </w:rPr>
        <w:t>machine</w:t>
      </w:r>
      <w:r>
        <w:rPr>
          <w:spacing w:val="-3"/>
          <w:u w:val="single"/>
        </w:rPr>
        <w:t xml:space="preserve"> </w:t>
      </w:r>
      <w:r>
        <w:rPr>
          <w:u w:val="single"/>
        </w:rPr>
        <w:t>is</w:t>
      </w:r>
      <w:r>
        <w:rPr>
          <w:spacing w:val="-5"/>
          <w:u w:val="single"/>
        </w:rPr>
        <w:t xml:space="preserve"> </w:t>
      </w:r>
      <w:r>
        <w:rPr>
          <w:u w:val="single"/>
        </w:rPr>
        <w:t>running</w:t>
      </w:r>
      <w:r>
        <w:rPr>
          <w:spacing w:val="-3"/>
          <w:u w:val="single"/>
        </w:rPr>
        <w:t xml:space="preserve"> </w:t>
      </w:r>
      <w:r>
        <w:rPr>
          <w:u w:val="single"/>
        </w:rPr>
        <w:t>the thermostatic</w:t>
      </w:r>
      <w:r>
        <w:rPr>
          <w:spacing w:val="-5"/>
          <w:u w:val="single"/>
        </w:rPr>
        <w:t xml:space="preserve"> </w:t>
      </w:r>
      <w:r>
        <w:rPr>
          <w:u w:val="single"/>
        </w:rPr>
        <w:t>control</w:t>
      </w:r>
      <w:r>
        <w:rPr>
          <w:spacing w:val="-3"/>
          <w:u w:val="single"/>
        </w:rPr>
        <w:t xml:space="preserve"> </w:t>
      </w:r>
      <w:r>
        <w:rPr>
          <w:u w:val="single"/>
        </w:rPr>
        <w:t>function,</w:t>
      </w:r>
      <w:r>
        <w:rPr>
          <w:spacing w:val="-6"/>
          <w:u w:val="single"/>
        </w:rPr>
        <w:t xml:space="preserve"> </w:t>
      </w:r>
      <w:r>
        <w:rPr>
          <w:spacing w:val="-6"/>
          <w:u w:val="none"/>
        </w:rPr>
        <w:t xml:space="preserve"> </w:t>
      </w:r>
      <w:r>
        <w:rPr>
          <w:u w:val="single"/>
        </w:rPr>
        <w:t>it</w:t>
      </w:r>
      <w:r>
        <w:rPr>
          <w:spacing w:val="-1"/>
          <w:u w:val="single"/>
        </w:rPr>
        <w:t xml:space="preserve"> </w:t>
      </w:r>
      <w:r>
        <w:rPr>
          <w:u w:val="single"/>
        </w:rPr>
        <w:t>can</w:t>
      </w:r>
      <w:r>
        <w:rPr>
          <w:spacing w:val="-1"/>
          <w:u w:val="single"/>
        </w:rPr>
        <w:t xml:space="preserve"> </w:t>
      </w:r>
      <w:r>
        <w:rPr>
          <w:u w:val="single"/>
        </w:rPr>
        <w:t>be</w:t>
      </w:r>
      <w:r>
        <w:rPr>
          <w:spacing w:val="-3"/>
          <w:u w:val="single"/>
        </w:rPr>
        <w:t xml:space="preserve"> </w:t>
      </w:r>
      <w:r>
        <w:rPr>
          <w:u w:val="single"/>
        </w:rPr>
        <w:t>stop</w:t>
      </w:r>
      <w:r>
        <w:rPr>
          <w:spacing w:val="-1"/>
          <w:u w:val="single"/>
        </w:rPr>
        <w:t xml:space="preserve"> </w:t>
      </w:r>
      <w:r>
        <w:rPr>
          <w:u w:val="single"/>
        </w:rPr>
        <w:t>by pressing</w:t>
      </w:r>
      <w:r>
        <w:rPr>
          <w:spacing w:val="-1"/>
          <w:u w:val="single"/>
        </w:rPr>
        <w:t xml:space="preserve"> </w:t>
      </w:r>
      <w:r>
        <w:rPr>
          <w:u w:val="single"/>
        </w:rPr>
        <w:t>the OK/RETURN</w:t>
      </w:r>
      <w:r>
        <w:rPr>
          <w:spacing w:val="-1"/>
          <w:u w:val="single"/>
        </w:rPr>
        <w:t xml:space="preserve"> </w:t>
      </w:r>
      <w:r>
        <w:rPr>
          <w:u w:val="single"/>
        </w:rPr>
        <w:t>Button</w:t>
      </w:r>
      <w:r>
        <w:rPr>
          <w:spacing w:val="-1"/>
          <w:u w:val="single"/>
        </w:rPr>
        <w:t xml:space="preserve"> </w:t>
      </w:r>
      <w:r>
        <w:rPr>
          <w:u w:val="single"/>
        </w:rPr>
        <w:t>at</w:t>
      </w:r>
      <w:r>
        <w:rPr>
          <w:spacing w:val="-1"/>
          <w:u w:val="single"/>
        </w:rPr>
        <w:t xml:space="preserve"> </w:t>
      </w:r>
      <w:r>
        <w:rPr>
          <w:u w:val="single"/>
        </w:rPr>
        <w:t>any</w:t>
      </w:r>
      <w:r>
        <w:rPr>
          <w:spacing w:val="-1"/>
          <w:u w:val="single"/>
        </w:rPr>
        <w:t xml:space="preserve"> </w:t>
      </w:r>
      <w:r>
        <w:rPr>
          <w:u w:val="single"/>
        </w:rPr>
        <w:t>time</w:t>
      </w:r>
      <w:r>
        <w:rPr>
          <w:spacing w:val="-2"/>
          <w:u w:val="single"/>
        </w:rPr>
        <w:t xml:space="preserve"> </w:t>
      </w:r>
      <w:r>
        <w:rPr>
          <w:u w:val="single"/>
        </w:rPr>
        <w:t>and back</w:t>
      </w:r>
      <w:r>
        <w:rPr>
          <w:spacing w:val="-1"/>
          <w:u w:val="single"/>
        </w:rPr>
        <w:t xml:space="preserve"> </w:t>
      </w:r>
      <w:r>
        <w:rPr>
          <w:u w:val="single"/>
        </w:rPr>
        <w:t>to</w:t>
      </w:r>
      <w:r>
        <w:rPr>
          <w:spacing w:val="-2"/>
          <w:u w:val="single"/>
        </w:rPr>
        <w:t xml:space="preserve"> </w:t>
      </w:r>
      <w:r>
        <w:rPr>
          <w:u w:val="single"/>
        </w:rPr>
        <w:t>the</w:t>
      </w:r>
      <w:r>
        <w:rPr>
          <w:spacing w:val="-1"/>
          <w:u w:val="single"/>
        </w:rPr>
        <w:t xml:space="preserve"> </w:t>
      </w:r>
      <w:r>
        <w:rPr>
          <w:u w:val="single"/>
        </w:rPr>
        <w:t>main</w:t>
      </w:r>
      <w:r>
        <w:rPr>
          <w:spacing w:val="40"/>
          <w:u w:val="single"/>
        </w:rPr>
        <w:t xml:space="preserve"> </w:t>
      </w:r>
      <w:r>
        <w:rPr>
          <w:spacing w:val="40"/>
          <w:u w:val="none"/>
        </w:rPr>
        <w:t xml:space="preserve"> </w:t>
      </w:r>
      <w:r>
        <w:rPr>
          <w:spacing w:val="-2"/>
          <w:u w:val="single"/>
        </w:rPr>
        <w:t>menu.</w:t>
      </w:r>
      <w:r>
        <w:rPr>
          <w:spacing w:val="80"/>
          <w:u w:val="single"/>
        </w:rPr>
        <w:t xml:space="preserve"> </w:t>
      </w:r>
    </w:p>
    <w:p w14:paraId="6ED530F6">
      <w:pPr>
        <w:spacing w:after="0" w:line="312" w:lineRule="auto"/>
        <w:jc w:val="both"/>
        <w:sectPr>
          <w:pgSz w:w="11910" w:h="16840"/>
          <w:pgMar w:top="1080" w:right="1020" w:bottom="280" w:left="1020" w:header="856" w:footer="0" w:gutter="0"/>
          <w:cols w:space="720" w:num="1"/>
        </w:sectPr>
      </w:pPr>
    </w:p>
    <w:p w14:paraId="46015E9C">
      <w:pPr>
        <w:pStyle w:val="5"/>
        <w:rPr>
          <w:rFonts w:ascii="Arial"/>
          <w:b/>
          <w:sz w:val="28"/>
        </w:rPr>
      </w:pPr>
    </w:p>
    <w:p w14:paraId="38EB2AE4">
      <w:pPr>
        <w:pStyle w:val="5"/>
        <w:spacing w:before="171"/>
        <w:rPr>
          <w:rFonts w:ascii="Arial"/>
          <w:b/>
          <w:sz w:val="28"/>
        </w:rPr>
      </w:pPr>
    </w:p>
    <w:p w14:paraId="77DF1CCE">
      <w:pPr>
        <w:pStyle w:val="2"/>
        <w:ind w:left="112"/>
        <w:jc w:val="left"/>
      </w:pPr>
      <w:bookmarkStart w:id="11" w:name="_bookmark9"/>
      <w:bookmarkEnd w:id="11"/>
      <w:bookmarkStart w:id="12" w:name="_bookmark11"/>
      <w:bookmarkEnd w:id="12"/>
      <w:r>
        <w:rPr>
          <w:spacing w:val="-2"/>
        </w:rPr>
        <w:t>OPERATING</w:t>
      </w:r>
      <w:r>
        <w:rPr>
          <w:spacing w:val="-13"/>
        </w:rPr>
        <w:t xml:space="preserve"> </w:t>
      </w:r>
      <w:r>
        <w:rPr>
          <w:spacing w:val="-2"/>
        </w:rPr>
        <w:t>DETAILS</w:t>
      </w:r>
    </w:p>
    <w:p w14:paraId="17ABA47D">
      <w:pPr>
        <w:pStyle w:val="14"/>
        <w:numPr>
          <w:ilvl w:val="0"/>
          <w:numId w:val="2"/>
        </w:numPr>
        <w:tabs>
          <w:tab w:val="left" w:pos="406"/>
        </w:tabs>
        <w:spacing w:before="193" w:after="7" w:line="312" w:lineRule="auto"/>
        <w:ind w:left="112" w:right="304" w:firstLine="0"/>
        <w:jc w:val="left"/>
        <w:rPr>
          <w:sz w:val="24"/>
        </w:rPr>
      </w:pPr>
      <w:r>
        <w:rPr>
          <w:sz w:val="24"/>
        </w:rPr>
        <w:t>Gently</w:t>
      </w:r>
      <w:r>
        <w:rPr>
          <w:spacing w:val="-3"/>
          <w:sz w:val="24"/>
        </w:rPr>
        <w:t xml:space="preserve"> </w:t>
      </w:r>
      <w:r>
        <w:rPr>
          <w:sz w:val="24"/>
        </w:rPr>
        <w:t>put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processed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flat</w:t>
      </w:r>
      <w:r>
        <w:rPr>
          <w:spacing w:val="-3"/>
          <w:sz w:val="24"/>
        </w:rPr>
        <w:t xml:space="preserve"> </w:t>
      </w:r>
      <w:r>
        <w:rPr>
          <w:sz w:val="24"/>
        </w:rPr>
        <w:t>surface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drawer,</w:t>
      </w:r>
      <w:r>
        <w:rPr>
          <w:spacing w:val="-2"/>
          <w:sz w:val="24"/>
        </w:rPr>
        <w:t xml:space="preserve"> </w:t>
      </w:r>
      <w:r>
        <w:rPr>
          <w:sz w:val="24"/>
        </w:rPr>
        <w:t>close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drawer, then select the desired function and press OK/RETURN Button to execute. The LCD shows as below:</w:t>
      </w:r>
    </w:p>
    <w:p w14:paraId="63C9D091">
      <w:pPr>
        <w:pStyle w:val="5"/>
        <w:ind w:left="1243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4679315" cy="2515870"/>
                <wp:effectExtent l="0" t="0" r="0" b="8255"/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315" cy="2515870"/>
                          <a:chOff x="0" y="0"/>
                          <a:chExt cx="4679315" cy="2515870"/>
                        </a:xfrm>
                      </wpg:grpSpPr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061" cy="25158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4390" y="833151"/>
                            <a:ext cx="1395285" cy="13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2953892" y="1103883"/>
                            <a:ext cx="78549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495" h="126364">
                                <a:moveTo>
                                  <a:pt x="19685" y="90170"/>
                                </a:moveTo>
                                <a:lnTo>
                                  <a:pt x="0" y="93599"/>
                                </a:lnTo>
                                <a:lnTo>
                                  <a:pt x="2073" y="101268"/>
                                </a:lnTo>
                                <a:lnTo>
                                  <a:pt x="5064" y="107902"/>
                                </a:lnTo>
                                <a:lnTo>
                                  <a:pt x="43179" y="126238"/>
                                </a:lnTo>
                                <a:lnTo>
                                  <a:pt x="53131" y="125644"/>
                                </a:lnTo>
                                <a:lnTo>
                                  <a:pt x="81240" y="110109"/>
                                </a:lnTo>
                                <a:lnTo>
                                  <a:pt x="44196" y="110109"/>
                                </a:lnTo>
                                <a:lnTo>
                                  <a:pt x="35026" y="108868"/>
                                </a:lnTo>
                                <a:lnTo>
                                  <a:pt x="27892" y="105140"/>
                                </a:lnTo>
                                <a:lnTo>
                                  <a:pt x="22782" y="98911"/>
                                </a:lnTo>
                                <a:lnTo>
                                  <a:pt x="19685" y="90170"/>
                                </a:lnTo>
                                <a:close/>
                              </a:path>
                              <a:path w="785495" h="126364">
                                <a:moveTo>
                                  <a:pt x="42925" y="0"/>
                                </a:moveTo>
                                <a:lnTo>
                                  <a:pt x="6635" y="18907"/>
                                </a:lnTo>
                                <a:lnTo>
                                  <a:pt x="4063" y="39243"/>
                                </a:lnTo>
                                <a:lnTo>
                                  <a:pt x="5206" y="44830"/>
                                </a:lnTo>
                                <a:lnTo>
                                  <a:pt x="37973" y="68961"/>
                                </a:lnTo>
                                <a:lnTo>
                                  <a:pt x="45719" y="71247"/>
                                </a:lnTo>
                                <a:lnTo>
                                  <a:pt x="49149" y="72390"/>
                                </a:lnTo>
                                <a:lnTo>
                                  <a:pt x="52577" y="73405"/>
                                </a:lnTo>
                                <a:lnTo>
                                  <a:pt x="55625" y="74675"/>
                                </a:lnTo>
                                <a:lnTo>
                                  <a:pt x="58165" y="76326"/>
                                </a:lnTo>
                                <a:lnTo>
                                  <a:pt x="60705" y="77850"/>
                                </a:lnTo>
                                <a:lnTo>
                                  <a:pt x="62737" y="79755"/>
                                </a:lnTo>
                                <a:lnTo>
                                  <a:pt x="64135" y="82169"/>
                                </a:lnTo>
                                <a:lnTo>
                                  <a:pt x="65531" y="84454"/>
                                </a:lnTo>
                                <a:lnTo>
                                  <a:pt x="66293" y="87375"/>
                                </a:lnTo>
                                <a:lnTo>
                                  <a:pt x="66293" y="91059"/>
                                </a:lnTo>
                                <a:lnTo>
                                  <a:pt x="64912" y="99393"/>
                                </a:lnTo>
                                <a:lnTo>
                                  <a:pt x="60769" y="105346"/>
                                </a:lnTo>
                                <a:lnTo>
                                  <a:pt x="53863" y="108918"/>
                                </a:lnTo>
                                <a:lnTo>
                                  <a:pt x="44196" y="110109"/>
                                </a:lnTo>
                                <a:lnTo>
                                  <a:pt x="81240" y="110109"/>
                                </a:lnTo>
                                <a:lnTo>
                                  <a:pt x="83899" y="105425"/>
                                </a:lnTo>
                                <a:lnTo>
                                  <a:pt x="86028" y="98176"/>
                                </a:lnTo>
                                <a:lnTo>
                                  <a:pt x="86642" y="91059"/>
                                </a:lnTo>
                                <a:lnTo>
                                  <a:pt x="86644" y="84454"/>
                                </a:lnTo>
                                <a:lnTo>
                                  <a:pt x="86105" y="80899"/>
                                </a:lnTo>
                                <a:lnTo>
                                  <a:pt x="84836" y="77343"/>
                                </a:lnTo>
                                <a:lnTo>
                                  <a:pt x="83692" y="73787"/>
                                </a:lnTo>
                                <a:lnTo>
                                  <a:pt x="69850" y="60451"/>
                                </a:lnTo>
                                <a:lnTo>
                                  <a:pt x="65786" y="58166"/>
                                </a:lnTo>
                                <a:lnTo>
                                  <a:pt x="58927" y="55625"/>
                                </a:lnTo>
                                <a:lnTo>
                                  <a:pt x="49402" y="52577"/>
                                </a:lnTo>
                                <a:lnTo>
                                  <a:pt x="41275" y="50165"/>
                                </a:lnTo>
                                <a:lnTo>
                                  <a:pt x="35813" y="48005"/>
                                </a:lnTo>
                                <a:lnTo>
                                  <a:pt x="33019" y="46354"/>
                                </a:lnTo>
                                <a:lnTo>
                                  <a:pt x="30099" y="44703"/>
                                </a:lnTo>
                                <a:lnTo>
                                  <a:pt x="27939" y="42672"/>
                                </a:lnTo>
                                <a:lnTo>
                                  <a:pt x="25146" y="38100"/>
                                </a:lnTo>
                                <a:lnTo>
                                  <a:pt x="24384" y="35178"/>
                                </a:lnTo>
                                <a:lnTo>
                                  <a:pt x="24384" y="26543"/>
                                </a:lnTo>
                                <a:lnTo>
                                  <a:pt x="26035" y="22478"/>
                                </a:lnTo>
                                <a:lnTo>
                                  <a:pt x="29210" y="19685"/>
                                </a:lnTo>
                                <a:lnTo>
                                  <a:pt x="32385" y="16764"/>
                                </a:lnTo>
                                <a:lnTo>
                                  <a:pt x="36829" y="15367"/>
                                </a:lnTo>
                                <a:lnTo>
                                  <a:pt x="78107" y="15367"/>
                                </a:lnTo>
                                <a:lnTo>
                                  <a:pt x="74602" y="10787"/>
                                </a:lnTo>
                                <a:lnTo>
                                  <a:pt x="70103" y="6857"/>
                                </a:lnTo>
                                <a:lnTo>
                                  <a:pt x="64696" y="3857"/>
                                </a:lnTo>
                                <a:lnTo>
                                  <a:pt x="58372" y="1714"/>
                                </a:lnTo>
                                <a:lnTo>
                                  <a:pt x="51119" y="428"/>
                                </a:lnTo>
                                <a:lnTo>
                                  <a:pt x="42925" y="0"/>
                                </a:lnTo>
                                <a:close/>
                              </a:path>
                              <a:path w="785495" h="126364">
                                <a:moveTo>
                                  <a:pt x="78107" y="15367"/>
                                </a:moveTo>
                                <a:lnTo>
                                  <a:pt x="42672" y="15367"/>
                                </a:lnTo>
                                <a:lnTo>
                                  <a:pt x="50413" y="16414"/>
                                </a:lnTo>
                                <a:lnTo>
                                  <a:pt x="56499" y="19557"/>
                                </a:lnTo>
                                <a:lnTo>
                                  <a:pt x="60942" y="24796"/>
                                </a:lnTo>
                                <a:lnTo>
                                  <a:pt x="63753" y="32130"/>
                                </a:lnTo>
                                <a:lnTo>
                                  <a:pt x="83692" y="28575"/>
                                </a:lnTo>
                                <a:lnTo>
                                  <a:pt x="81408" y="21645"/>
                                </a:lnTo>
                                <a:lnTo>
                                  <a:pt x="78374" y="15716"/>
                                </a:lnTo>
                                <a:lnTo>
                                  <a:pt x="78107" y="15367"/>
                                </a:lnTo>
                                <a:close/>
                              </a:path>
                              <a:path w="785495" h="126364">
                                <a:moveTo>
                                  <a:pt x="741044" y="1777"/>
                                </a:moveTo>
                                <a:lnTo>
                                  <a:pt x="702437" y="1777"/>
                                </a:lnTo>
                                <a:lnTo>
                                  <a:pt x="702437" y="124460"/>
                                </a:lnTo>
                                <a:lnTo>
                                  <a:pt x="723518" y="124460"/>
                                </a:lnTo>
                                <a:lnTo>
                                  <a:pt x="723518" y="77977"/>
                                </a:lnTo>
                                <a:lnTo>
                                  <a:pt x="750951" y="77977"/>
                                </a:lnTo>
                                <a:lnTo>
                                  <a:pt x="758698" y="76453"/>
                                </a:lnTo>
                                <a:lnTo>
                                  <a:pt x="771905" y="69850"/>
                                </a:lnTo>
                                <a:lnTo>
                                  <a:pt x="776859" y="65404"/>
                                </a:lnTo>
                                <a:lnTo>
                                  <a:pt x="778405" y="62865"/>
                                </a:lnTo>
                                <a:lnTo>
                                  <a:pt x="723518" y="62865"/>
                                </a:lnTo>
                                <a:lnTo>
                                  <a:pt x="723518" y="17145"/>
                                </a:lnTo>
                                <a:lnTo>
                                  <a:pt x="779180" y="17145"/>
                                </a:lnTo>
                                <a:lnTo>
                                  <a:pt x="779065" y="16938"/>
                                </a:lnTo>
                                <a:lnTo>
                                  <a:pt x="774064" y="11556"/>
                                </a:lnTo>
                                <a:lnTo>
                                  <a:pt x="767637" y="7296"/>
                                </a:lnTo>
                                <a:lnTo>
                                  <a:pt x="759983" y="4238"/>
                                </a:lnTo>
                                <a:lnTo>
                                  <a:pt x="751115" y="2395"/>
                                </a:lnTo>
                                <a:lnTo>
                                  <a:pt x="741044" y="1777"/>
                                </a:lnTo>
                                <a:close/>
                              </a:path>
                              <a:path w="785495" h="126364">
                                <a:moveTo>
                                  <a:pt x="779180" y="17145"/>
                                </a:moveTo>
                                <a:lnTo>
                                  <a:pt x="747140" y="17145"/>
                                </a:lnTo>
                                <a:lnTo>
                                  <a:pt x="753617" y="19050"/>
                                </a:lnTo>
                                <a:lnTo>
                                  <a:pt x="757936" y="22987"/>
                                </a:lnTo>
                                <a:lnTo>
                                  <a:pt x="762126" y="26924"/>
                                </a:lnTo>
                                <a:lnTo>
                                  <a:pt x="764286" y="32512"/>
                                </a:lnTo>
                                <a:lnTo>
                                  <a:pt x="764286" y="46990"/>
                                </a:lnTo>
                                <a:lnTo>
                                  <a:pt x="762126" y="52831"/>
                                </a:lnTo>
                                <a:lnTo>
                                  <a:pt x="753363" y="60832"/>
                                </a:lnTo>
                                <a:lnTo>
                                  <a:pt x="747140" y="62865"/>
                                </a:lnTo>
                                <a:lnTo>
                                  <a:pt x="778405" y="62865"/>
                                </a:lnTo>
                                <a:lnTo>
                                  <a:pt x="780414" y="59563"/>
                                </a:lnTo>
                                <a:lnTo>
                                  <a:pt x="783843" y="53721"/>
                                </a:lnTo>
                                <a:lnTo>
                                  <a:pt x="785494" y="46990"/>
                                </a:lnTo>
                                <a:lnTo>
                                  <a:pt x="785494" y="39370"/>
                                </a:lnTo>
                                <a:lnTo>
                                  <a:pt x="784780" y="30845"/>
                                </a:lnTo>
                                <a:lnTo>
                                  <a:pt x="782637" y="23368"/>
                                </a:lnTo>
                                <a:lnTo>
                                  <a:pt x="779180" y="17145"/>
                                </a:lnTo>
                                <a:close/>
                              </a:path>
                              <a:path w="785495" h="126364">
                                <a:moveTo>
                                  <a:pt x="566547" y="1777"/>
                                </a:moveTo>
                                <a:lnTo>
                                  <a:pt x="537717" y="1777"/>
                                </a:lnTo>
                                <a:lnTo>
                                  <a:pt x="537717" y="124460"/>
                                </a:lnTo>
                                <a:lnTo>
                                  <a:pt x="556894" y="124460"/>
                                </a:lnTo>
                                <a:lnTo>
                                  <a:pt x="556767" y="32003"/>
                                </a:lnTo>
                                <a:lnTo>
                                  <a:pt x="556387" y="21336"/>
                                </a:lnTo>
                                <a:lnTo>
                                  <a:pt x="574501" y="21336"/>
                                </a:lnTo>
                                <a:lnTo>
                                  <a:pt x="566547" y="1777"/>
                                </a:lnTo>
                                <a:close/>
                              </a:path>
                              <a:path w="785495" h="126364">
                                <a:moveTo>
                                  <a:pt x="574501" y="21336"/>
                                </a:moveTo>
                                <a:lnTo>
                                  <a:pt x="556387" y="21336"/>
                                </a:lnTo>
                                <a:lnTo>
                                  <a:pt x="558673" y="28067"/>
                                </a:lnTo>
                                <a:lnTo>
                                  <a:pt x="561593" y="35814"/>
                                </a:lnTo>
                                <a:lnTo>
                                  <a:pt x="565023" y="44450"/>
                                </a:lnTo>
                                <a:lnTo>
                                  <a:pt x="597153" y="124460"/>
                                </a:lnTo>
                                <a:lnTo>
                                  <a:pt x="613155" y="124460"/>
                                </a:lnTo>
                                <a:lnTo>
                                  <a:pt x="622745" y="100075"/>
                                </a:lnTo>
                                <a:lnTo>
                                  <a:pt x="605154" y="100075"/>
                                </a:lnTo>
                                <a:lnTo>
                                  <a:pt x="601938" y="90576"/>
                                </a:lnTo>
                                <a:lnTo>
                                  <a:pt x="599328" y="83042"/>
                                </a:lnTo>
                                <a:lnTo>
                                  <a:pt x="597314" y="77483"/>
                                </a:lnTo>
                                <a:lnTo>
                                  <a:pt x="595884" y="73914"/>
                                </a:lnTo>
                                <a:lnTo>
                                  <a:pt x="574501" y="21336"/>
                                </a:lnTo>
                                <a:close/>
                              </a:path>
                              <a:path w="785495" h="126364">
                                <a:moveTo>
                                  <a:pt x="672084" y="21336"/>
                                </a:moveTo>
                                <a:lnTo>
                                  <a:pt x="653288" y="21336"/>
                                </a:lnTo>
                                <a:lnTo>
                                  <a:pt x="653161" y="25019"/>
                                </a:lnTo>
                                <a:lnTo>
                                  <a:pt x="653044" y="32003"/>
                                </a:lnTo>
                                <a:lnTo>
                                  <a:pt x="652793" y="39116"/>
                                </a:lnTo>
                                <a:lnTo>
                                  <a:pt x="652779" y="124460"/>
                                </a:lnTo>
                                <a:lnTo>
                                  <a:pt x="672084" y="124460"/>
                                </a:lnTo>
                                <a:lnTo>
                                  <a:pt x="672084" y="21336"/>
                                </a:lnTo>
                                <a:close/>
                              </a:path>
                              <a:path w="785495" h="126364">
                                <a:moveTo>
                                  <a:pt x="672084" y="1777"/>
                                </a:moveTo>
                                <a:lnTo>
                                  <a:pt x="643381" y="1777"/>
                                </a:lnTo>
                                <a:lnTo>
                                  <a:pt x="611673" y="82198"/>
                                </a:lnTo>
                                <a:lnTo>
                                  <a:pt x="608949" y="89328"/>
                                </a:lnTo>
                                <a:lnTo>
                                  <a:pt x="606772" y="95291"/>
                                </a:lnTo>
                                <a:lnTo>
                                  <a:pt x="605154" y="100075"/>
                                </a:lnTo>
                                <a:lnTo>
                                  <a:pt x="622745" y="100075"/>
                                </a:lnTo>
                                <a:lnTo>
                                  <a:pt x="644271" y="45339"/>
                                </a:lnTo>
                                <a:lnTo>
                                  <a:pt x="649986" y="30479"/>
                                </a:lnTo>
                                <a:lnTo>
                                  <a:pt x="652017" y="25019"/>
                                </a:lnTo>
                                <a:lnTo>
                                  <a:pt x="653288" y="21336"/>
                                </a:lnTo>
                                <a:lnTo>
                                  <a:pt x="672084" y="21336"/>
                                </a:lnTo>
                                <a:lnTo>
                                  <a:pt x="672084" y="1777"/>
                                </a:lnTo>
                                <a:close/>
                              </a:path>
                              <a:path w="785495" h="126364">
                                <a:moveTo>
                                  <a:pt x="511555" y="1777"/>
                                </a:moveTo>
                                <a:lnTo>
                                  <a:pt x="444753" y="1777"/>
                                </a:lnTo>
                                <a:lnTo>
                                  <a:pt x="444753" y="124460"/>
                                </a:lnTo>
                                <a:lnTo>
                                  <a:pt x="515238" y="124460"/>
                                </a:lnTo>
                                <a:lnTo>
                                  <a:pt x="515238" y="107823"/>
                                </a:lnTo>
                                <a:lnTo>
                                  <a:pt x="465963" y="107823"/>
                                </a:lnTo>
                                <a:lnTo>
                                  <a:pt x="465963" y="70103"/>
                                </a:lnTo>
                                <a:lnTo>
                                  <a:pt x="506222" y="70103"/>
                                </a:lnTo>
                                <a:lnTo>
                                  <a:pt x="506222" y="53721"/>
                                </a:lnTo>
                                <a:lnTo>
                                  <a:pt x="465963" y="53721"/>
                                </a:lnTo>
                                <a:lnTo>
                                  <a:pt x="465963" y="18542"/>
                                </a:lnTo>
                                <a:lnTo>
                                  <a:pt x="511555" y="18542"/>
                                </a:lnTo>
                                <a:lnTo>
                                  <a:pt x="511555" y="1777"/>
                                </a:lnTo>
                                <a:close/>
                              </a:path>
                              <a:path w="785495" h="126364">
                                <a:moveTo>
                                  <a:pt x="391413" y="18796"/>
                                </a:moveTo>
                                <a:lnTo>
                                  <a:pt x="370331" y="18796"/>
                                </a:lnTo>
                                <a:lnTo>
                                  <a:pt x="370331" y="124460"/>
                                </a:lnTo>
                                <a:lnTo>
                                  <a:pt x="391413" y="124460"/>
                                </a:lnTo>
                                <a:lnTo>
                                  <a:pt x="391413" y="18796"/>
                                </a:lnTo>
                                <a:close/>
                              </a:path>
                              <a:path w="785495" h="126364">
                                <a:moveTo>
                                  <a:pt x="428116" y="1777"/>
                                </a:moveTo>
                                <a:lnTo>
                                  <a:pt x="334263" y="1777"/>
                                </a:lnTo>
                                <a:lnTo>
                                  <a:pt x="334263" y="18796"/>
                                </a:lnTo>
                                <a:lnTo>
                                  <a:pt x="428116" y="18796"/>
                                </a:lnTo>
                                <a:lnTo>
                                  <a:pt x="428116" y="1777"/>
                                </a:lnTo>
                                <a:close/>
                              </a:path>
                              <a:path w="785495" h="126364">
                                <a:moveTo>
                                  <a:pt x="243586" y="18796"/>
                                </a:moveTo>
                                <a:lnTo>
                                  <a:pt x="222503" y="18796"/>
                                </a:lnTo>
                                <a:lnTo>
                                  <a:pt x="222503" y="124460"/>
                                </a:lnTo>
                                <a:lnTo>
                                  <a:pt x="243586" y="124460"/>
                                </a:lnTo>
                                <a:lnTo>
                                  <a:pt x="243586" y="18796"/>
                                </a:lnTo>
                                <a:close/>
                              </a:path>
                              <a:path w="785495" h="126364">
                                <a:moveTo>
                                  <a:pt x="280288" y="1777"/>
                                </a:moveTo>
                                <a:lnTo>
                                  <a:pt x="186436" y="1777"/>
                                </a:lnTo>
                                <a:lnTo>
                                  <a:pt x="186436" y="18796"/>
                                </a:lnTo>
                                <a:lnTo>
                                  <a:pt x="280288" y="18796"/>
                                </a:lnTo>
                                <a:lnTo>
                                  <a:pt x="280288" y="1777"/>
                                </a:lnTo>
                                <a:close/>
                              </a:path>
                              <a:path w="785495" h="126364">
                                <a:moveTo>
                                  <a:pt x="174751" y="1777"/>
                                </a:moveTo>
                                <a:lnTo>
                                  <a:pt x="107950" y="1777"/>
                                </a:lnTo>
                                <a:lnTo>
                                  <a:pt x="107950" y="124460"/>
                                </a:lnTo>
                                <a:lnTo>
                                  <a:pt x="178435" y="124460"/>
                                </a:lnTo>
                                <a:lnTo>
                                  <a:pt x="178435" y="107823"/>
                                </a:lnTo>
                                <a:lnTo>
                                  <a:pt x="129159" y="107823"/>
                                </a:lnTo>
                                <a:lnTo>
                                  <a:pt x="129159" y="70103"/>
                                </a:lnTo>
                                <a:lnTo>
                                  <a:pt x="169417" y="70103"/>
                                </a:lnTo>
                                <a:lnTo>
                                  <a:pt x="169417" y="53721"/>
                                </a:lnTo>
                                <a:lnTo>
                                  <a:pt x="129159" y="53721"/>
                                </a:lnTo>
                                <a:lnTo>
                                  <a:pt x="129159" y="18542"/>
                                </a:lnTo>
                                <a:lnTo>
                                  <a:pt x="174751" y="18542"/>
                                </a:lnTo>
                                <a:lnTo>
                                  <a:pt x="174751" y="1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C9A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953892" y="1103883"/>
                            <a:ext cx="8699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26364">
                                <a:moveTo>
                                  <a:pt x="42925" y="0"/>
                                </a:moveTo>
                                <a:lnTo>
                                  <a:pt x="78374" y="15716"/>
                                </a:lnTo>
                                <a:lnTo>
                                  <a:pt x="83692" y="28575"/>
                                </a:lnTo>
                                <a:lnTo>
                                  <a:pt x="63753" y="32130"/>
                                </a:lnTo>
                                <a:lnTo>
                                  <a:pt x="60942" y="24796"/>
                                </a:lnTo>
                                <a:lnTo>
                                  <a:pt x="56499" y="19557"/>
                                </a:lnTo>
                                <a:lnTo>
                                  <a:pt x="50413" y="16414"/>
                                </a:lnTo>
                                <a:lnTo>
                                  <a:pt x="42672" y="15367"/>
                                </a:lnTo>
                                <a:lnTo>
                                  <a:pt x="36829" y="15367"/>
                                </a:lnTo>
                                <a:lnTo>
                                  <a:pt x="32385" y="16764"/>
                                </a:lnTo>
                                <a:lnTo>
                                  <a:pt x="29210" y="19685"/>
                                </a:lnTo>
                                <a:lnTo>
                                  <a:pt x="26035" y="22478"/>
                                </a:lnTo>
                                <a:lnTo>
                                  <a:pt x="24384" y="26543"/>
                                </a:lnTo>
                                <a:lnTo>
                                  <a:pt x="24384" y="31623"/>
                                </a:lnTo>
                                <a:lnTo>
                                  <a:pt x="24384" y="35178"/>
                                </a:lnTo>
                                <a:lnTo>
                                  <a:pt x="33019" y="46354"/>
                                </a:lnTo>
                                <a:lnTo>
                                  <a:pt x="35813" y="48005"/>
                                </a:lnTo>
                                <a:lnTo>
                                  <a:pt x="41275" y="50165"/>
                                </a:lnTo>
                                <a:lnTo>
                                  <a:pt x="49402" y="52577"/>
                                </a:lnTo>
                                <a:lnTo>
                                  <a:pt x="58927" y="55625"/>
                                </a:lnTo>
                                <a:lnTo>
                                  <a:pt x="65786" y="58166"/>
                                </a:lnTo>
                                <a:lnTo>
                                  <a:pt x="69850" y="60451"/>
                                </a:lnTo>
                                <a:lnTo>
                                  <a:pt x="73913" y="62611"/>
                                </a:lnTo>
                                <a:lnTo>
                                  <a:pt x="84836" y="77343"/>
                                </a:lnTo>
                                <a:lnTo>
                                  <a:pt x="86105" y="80899"/>
                                </a:lnTo>
                                <a:lnTo>
                                  <a:pt x="86740" y="85090"/>
                                </a:lnTo>
                                <a:lnTo>
                                  <a:pt x="86740" y="89916"/>
                                </a:lnTo>
                                <a:lnTo>
                                  <a:pt x="61833" y="123872"/>
                                </a:lnTo>
                                <a:lnTo>
                                  <a:pt x="43179" y="126238"/>
                                </a:lnTo>
                                <a:lnTo>
                                  <a:pt x="34345" y="125718"/>
                                </a:lnTo>
                                <a:lnTo>
                                  <a:pt x="2073" y="101268"/>
                                </a:lnTo>
                                <a:lnTo>
                                  <a:pt x="0" y="93599"/>
                                </a:lnTo>
                                <a:lnTo>
                                  <a:pt x="19685" y="90170"/>
                                </a:lnTo>
                                <a:lnTo>
                                  <a:pt x="22782" y="98911"/>
                                </a:lnTo>
                                <a:lnTo>
                                  <a:pt x="27892" y="105140"/>
                                </a:lnTo>
                                <a:lnTo>
                                  <a:pt x="35026" y="108868"/>
                                </a:lnTo>
                                <a:lnTo>
                                  <a:pt x="44196" y="110109"/>
                                </a:lnTo>
                                <a:lnTo>
                                  <a:pt x="53863" y="108918"/>
                                </a:lnTo>
                                <a:lnTo>
                                  <a:pt x="60769" y="105346"/>
                                </a:lnTo>
                                <a:lnTo>
                                  <a:pt x="64912" y="99393"/>
                                </a:lnTo>
                                <a:lnTo>
                                  <a:pt x="66293" y="91059"/>
                                </a:lnTo>
                                <a:lnTo>
                                  <a:pt x="66293" y="87375"/>
                                </a:lnTo>
                                <a:lnTo>
                                  <a:pt x="65531" y="84454"/>
                                </a:lnTo>
                                <a:lnTo>
                                  <a:pt x="64135" y="82169"/>
                                </a:lnTo>
                                <a:lnTo>
                                  <a:pt x="62737" y="79755"/>
                                </a:lnTo>
                                <a:lnTo>
                                  <a:pt x="60705" y="77850"/>
                                </a:lnTo>
                                <a:lnTo>
                                  <a:pt x="58165" y="76326"/>
                                </a:lnTo>
                                <a:lnTo>
                                  <a:pt x="55625" y="74675"/>
                                </a:lnTo>
                                <a:lnTo>
                                  <a:pt x="52577" y="73405"/>
                                </a:lnTo>
                                <a:lnTo>
                                  <a:pt x="49149" y="72390"/>
                                </a:lnTo>
                                <a:lnTo>
                                  <a:pt x="45719" y="71247"/>
                                </a:lnTo>
                                <a:lnTo>
                                  <a:pt x="41910" y="70103"/>
                                </a:lnTo>
                                <a:lnTo>
                                  <a:pt x="37973" y="68961"/>
                                </a:lnTo>
                                <a:lnTo>
                                  <a:pt x="28448" y="66294"/>
                                </a:lnTo>
                                <a:lnTo>
                                  <a:pt x="21589" y="63373"/>
                                </a:lnTo>
                                <a:lnTo>
                                  <a:pt x="17272" y="60451"/>
                                </a:lnTo>
                                <a:lnTo>
                                  <a:pt x="13080" y="57530"/>
                                </a:lnTo>
                                <a:lnTo>
                                  <a:pt x="9778" y="53721"/>
                                </a:lnTo>
                                <a:lnTo>
                                  <a:pt x="7492" y="49275"/>
                                </a:lnTo>
                                <a:lnTo>
                                  <a:pt x="5206" y="44830"/>
                                </a:lnTo>
                                <a:lnTo>
                                  <a:pt x="4063" y="39243"/>
                                </a:lnTo>
                                <a:lnTo>
                                  <a:pt x="4063" y="32639"/>
                                </a:lnTo>
                                <a:lnTo>
                                  <a:pt x="34282" y="525"/>
                                </a:lnTo>
                                <a:lnTo>
                                  <a:pt x="42925" y="0"/>
                                </a:lnTo>
                                <a:close/>
                              </a:path>
                            </a:pathLst>
                          </a:custGeom>
                          <a:ln w="11112">
                            <a:solidFill>
                              <a:srgbClr val="FFD9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0773" y="1100105"/>
                            <a:ext cx="94170" cy="1337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2600" y="1100105"/>
                            <a:ext cx="348932" cy="133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3061842" y="1105661"/>
                            <a:ext cx="17272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23189">
                                <a:moveTo>
                                  <a:pt x="78486" y="0"/>
                                </a:moveTo>
                                <a:lnTo>
                                  <a:pt x="172338" y="0"/>
                                </a:lnTo>
                                <a:lnTo>
                                  <a:pt x="172338" y="17018"/>
                                </a:lnTo>
                                <a:lnTo>
                                  <a:pt x="135636" y="17018"/>
                                </a:lnTo>
                                <a:lnTo>
                                  <a:pt x="135636" y="122682"/>
                                </a:lnTo>
                                <a:lnTo>
                                  <a:pt x="114553" y="122682"/>
                                </a:lnTo>
                                <a:lnTo>
                                  <a:pt x="114553" y="17018"/>
                                </a:lnTo>
                                <a:lnTo>
                                  <a:pt x="78486" y="17018"/>
                                </a:lnTo>
                                <a:lnTo>
                                  <a:pt x="78486" y="0"/>
                                </a:lnTo>
                                <a:close/>
                              </a:path>
                              <a:path w="172720" h="123189">
                                <a:moveTo>
                                  <a:pt x="0" y="0"/>
                                </a:moveTo>
                                <a:lnTo>
                                  <a:pt x="66801" y="0"/>
                                </a:lnTo>
                                <a:lnTo>
                                  <a:pt x="66801" y="16764"/>
                                </a:lnTo>
                                <a:lnTo>
                                  <a:pt x="21209" y="16764"/>
                                </a:lnTo>
                                <a:lnTo>
                                  <a:pt x="21209" y="51943"/>
                                </a:lnTo>
                                <a:lnTo>
                                  <a:pt x="61467" y="51943"/>
                                </a:lnTo>
                                <a:lnTo>
                                  <a:pt x="61467" y="68325"/>
                                </a:lnTo>
                                <a:lnTo>
                                  <a:pt x="21209" y="68325"/>
                                </a:lnTo>
                                <a:lnTo>
                                  <a:pt x="21209" y="106045"/>
                                </a:lnTo>
                                <a:lnTo>
                                  <a:pt x="70485" y="106045"/>
                                </a:lnTo>
                                <a:lnTo>
                                  <a:pt x="70485" y="122682"/>
                                </a:lnTo>
                                <a:lnTo>
                                  <a:pt x="0" y="122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112">
                            <a:solidFill>
                              <a:srgbClr val="FFD9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0006" y="1357407"/>
                            <a:ext cx="1427797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2330" y="1747551"/>
                            <a:ext cx="1771713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67" o:spid="_x0000_s1026" o:spt="203" style="height:198.1pt;width:368.45pt;" coordsize="4679315,2515870" o:gfxdata="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">
                <o:lock v:ext="edit" aspectratio="f"/>
                <v:shape id="Image 68" o:spid="_x0000_s1026" o:spt="75" type="#_x0000_t75" style="position:absolute;left:0;top:0;height:2515869;width:4679061;" filled="f" o:preferrelative="t" stroked="f" coordsize="21600,21600" o:gfxdata="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RqAm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47" o:title=""/>
                  <o:lock v:ext="edit" aspectratio="f"/>
                </v:shape>
                <v:shape id="Image 69" o:spid="_x0000_s1026" o:spt="75" type="#_x0000_t75" style="position:absolute;left:2364390;top:833151;height:137350;width:1395285;" filled="f" o:preferrelative="t" stroked="f" coordsize="21600,21600" o:gfxdata="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2bcG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8" o:title=""/>
                  <o:lock v:ext="edit" aspectratio="f"/>
                </v:shape>
                <v:shape id="Graphic 70" o:spid="_x0000_s1026" o:spt="100" style="position:absolute;left:2953892;top:1103883;height:126364;width:785495;" fillcolor="#F6C9AC" filled="t" stroked="f" coordsize="785495,126364" o:gfxdata="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wxvwugAAANsA&#10;AAAPAAAAAAAAAAEAIAAAACIAAABkcnMvZG93bnJldi54bWxQSwECFAAUAAAACACHTuJAMy8FnjsA&#10;AAA5AAAAEAAAAAAAAAABACAAAAAJAQAAZHJzL3NoYXBleG1sLnhtbFBLBQYAAAAABgAGAFsBAACz&#10;AwAAAAA=&#10;" path="m19685,90170l0,93599,2073,101268,5064,107902,43179,126238,53131,125644,81240,110109,44196,110109,35026,108868,27892,105140,22782,98911,19685,90170xem42925,0l6635,18907,4063,39243,5206,44830,37973,68961,45719,71247,49149,72390,52577,73405,55625,74675,58165,76326,60705,77850,62737,79755,64135,82169,65531,84454,66293,87375,66293,91059,64912,99393,60769,105346,53863,108918,44196,110109,81240,110109,83899,105425,86028,98176,86642,91059,86644,84454,86105,80899,84836,77343,83692,73787,69850,60451,65786,58166,58927,55625,49402,52577,41275,50165,35813,48005,33019,46354,30099,44703,27939,42672,25146,38100,24384,35178,24384,26543,26035,22478,29210,19685,32385,16764,36829,15367,78107,15367,74602,10787,70103,6857,64696,3857,58372,1714,51119,428,42925,0xem78107,15367l42672,15367,50413,16414,56499,19557,60942,24796,63753,32130,83692,28575,81408,21645,78374,15716,78107,15367xem741044,1777l702437,1777,702437,124460,723518,124460,723518,77977,750951,77977,758698,76453,771905,69850,776859,65404,778405,62865,723518,62865,723518,17145,779180,17145,779065,16938,774064,11556,767637,7296,759983,4238,751115,2395,741044,1777xem779180,17145l747140,17145,753617,19050,757936,22987,762126,26924,764286,32512,764286,46990,762126,52831,753363,60832,747140,62865,778405,62865,780414,59563,783843,53721,785494,46990,785494,39370,784780,30845,782637,23368,779180,17145xem566547,1777l537717,1777,537717,124460,556894,124460,556767,32003,556387,21336,574501,21336,566547,1777xem574501,21336l556387,21336,558673,28067,561593,35814,565023,44450,597153,124460,613155,124460,622745,100075,605154,100075,601938,90576,599328,83042,597314,77483,595884,73914,574501,21336xem672084,21336l653288,21336,653161,25019,653044,32003,652793,39116,652779,124460,672084,124460,672084,21336xem672084,1777l643381,1777,611673,82198,608949,89328,606772,95291,605154,100075,622745,100075,644271,45339,649986,30479,652017,25019,653288,21336,672084,21336,672084,1777xem511555,1777l444753,1777,444753,124460,515238,124460,515238,107823,465963,107823,465963,70103,506222,70103,506222,53721,465963,53721,465963,18542,511555,18542,511555,1777xem391413,18796l370331,18796,370331,124460,391413,124460,391413,18796xem428116,1777l334263,1777,334263,18796,428116,18796,428116,1777xem243586,18796l222503,18796,222503,124460,243586,124460,243586,18796xem280288,1777l186436,1777,186436,18796,280288,18796,280288,1777xem174751,1777l107950,1777,107950,124460,178435,124460,178435,107823,129159,107823,129159,70103,169417,70103,169417,53721,129159,53721,129159,18542,174751,18542,174751,177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2953892;top:1103883;height:126364;width:86995;" filled="f" stroked="t" coordsize="86995,126364" o:gfxdata="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LIpe8AAAA&#10;2wAAAA8AAAAAAAAAAQAgAAAAIgAAAGRycy9kb3ducmV2LnhtbFBLAQIUABQAAAAIAIdO4kAzLwWe&#10;OwAAADkAAAAQAAAAAAAAAAEAIAAAAAsBAABkcnMvc2hhcGV4bWwueG1sUEsFBgAAAAAGAAYAWwEA&#10;ALUDAAAAAA==&#10;" path="m42925,0l78374,15716,83692,28575,63753,32130,60942,24796,56499,19557,50413,16414,42672,15367,36829,15367,32385,16764,29210,19685,26035,22478,24384,26543,24384,31623,24384,35178,33019,46354,35813,48005,41275,50165,49402,52577,58927,55625,65786,58166,69850,60451,73913,62611,84836,77343,86105,80899,86740,85090,86740,89916,61833,123872,43179,126238,34345,125718,2073,101268,0,93599,19685,90170,22782,98911,27892,105140,35026,108868,44196,110109,53863,108918,60769,105346,64912,99393,66293,91059,66293,87375,65531,84454,64135,82169,62737,79755,60705,77850,58165,76326,55625,74675,52577,73405,49149,72390,45719,71247,41910,70103,37973,68961,28448,66294,21589,63373,17272,60451,13080,57530,9778,53721,7492,49275,5206,44830,4063,39243,4063,32639,34282,525,42925,0xe">
                  <v:fill on="f" focussize="0,0"/>
                  <v:stroke weight="0.87496062992126pt" color="#FFD966" joinstyle="round"/>
                  <v:imagedata o:title=""/>
                  <o:lock v:ext="edit" aspectratio="f"/>
                  <v:textbox inset="0mm,0mm,0mm,0mm"/>
                </v:shape>
                <v:shape id="Image 72" o:spid="_x0000_s1026" o:spt="75" type="#_x0000_t75" style="position:absolute;left:3650773;top:1100105;height:133794;width:94170;" filled="f" o:preferrelative="t" stroked="f" coordsize="21600,21600" o:gfxdata="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ges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9" o:title=""/>
                  <o:lock v:ext="edit" aspectratio="f"/>
                </v:shape>
                <v:shape id="Image 73" o:spid="_x0000_s1026" o:spt="75" type="#_x0000_t75" style="position:absolute;left:3282600;top:1100105;height:133794;width:348932;" filled="f" o:preferrelative="t" stroked="f" coordsize="21600,21600" o:gfxdata="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uKPh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50" o:title=""/>
                  <o:lock v:ext="edit" aspectratio="f"/>
                </v:shape>
                <v:shape id="Graphic 74" o:spid="_x0000_s1026" o:spt="100" style="position:absolute;left:3061842;top:1105661;height:123189;width:172720;" filled="f" stroked="t" coordsize="172720,123189" o:gfxdata="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z4Wpr4A&#10;AADbAAAADwAAAAAAAAABACAAAAAiAAAAZHJzL2Rvd25yZXYueG1sUEsBAhQAFAAAAAgAh07iQDMv&#10;BZ47AAAAOQAAABAAAAAAAAAAAQAgAAAADQEAAGRycy9zaGFwZXhtbC54bWxQSwUGAAAAAAYABgBb&#10;AQAAtwMAAAAA&#10;" path="m78486,0l172338,0,172338,17018,135636,17018,135636,122682,114553,122682,114553,17018,78486,17018,78486,0xem0,0l66801,0,66801,16764,21209,16764,21209,51943,61467,51943,61467,68325,21209,68325,21209,106045,70485,106045,70485,122682,0,122682,0,0xe">
                  <v:fill on="f" focussize="0,0"/>
                  <v:stroke weight="0.87496062992126pt" color="#FFD966" joinstyle="round"/>
                  <v:imagedata o:title=""/>
                  <o:lock v:ext="edit" aspectratio="f"/>
                  <v:textbox inset="0mm,0mm,0mm,0mm"/>
                </v:shape>
                <v:shape id="Image 75" o:spid="_x0000_s1026" o:spt="75" type="#_x0000_t75" style="position:absolute;left:2340006;top:1357407;height:137350;width:1427797;" filled="f" o:preferrelative="t" stroked="f" coordsize="21600,21600" o:gfxdata="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1ke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1" o:title=""/>
                  <o:lock v:ext="edit" aspectratio="f"/>
                </v:shape>
                <v:shape id="Image 76" o:spid="_x0000_s1026" o:spt="75" type="#_x0000_t75" style="position:absolute;left:1122330;top:1747551;height:137350;width:1771713;" filled="f" o:preferrelative="t" stroked="f" coordsize="21600,21600" o:gfxdata="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0Awy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2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2630B97">
      <w:pPr>
        <w:pStyle w:val="14"/>
        <w:numPr>
          <w:ilvl w:val="0"/>
          <w:numId w:val="2"/>
        </w:numPr>
        <w:tabs>
          <w:tab w:val="left" w:pos="402"/>
        </w:tabs>
        <w:spacing w:before="58" w:after="0" w:line="312" w:lineRule="auto"/>
        <w:ind w:left="112" w:right="15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done</w:t>
      </w:r>
      <w:r>
        <w:rPr>
          <w:spacing w:val="-1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3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supervision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front</w:t>
      </w:r>
      <w:r>
        <w:rPr>
          <w:spacing w:val="-3"/>
          <w:sz w:val="24"/>
        </w:rPr>
        <w:t xml:space="preserve"> </w:t>
      </w:r>
      <w:r>
        <w:rPr>
          <w:sz w:val="24"/>
        </w:rPr>
        <w:t>window &amp; the LCD data. (If the actual measured temperature value differs greatly from the set temperature value, the machine may alarm to prompt.)</w:t>
      </w:r>
    </w:p>
    <w:p w14:paraId="18D034E4">
      <w:pPr>
        <w:pStyle w:val="14"/>
        <w:numPr>
          <w:ilvl w:val="0"/>
          <w:numId w:val="2"/>
        </w:numPr>
        <w:tabs>
          <w:tab w:val="left" w:pos="418"/>
        </w:tabs>
        <w:spacing w:before="0" w:after="0" w:line="275" w:lineRule="exact"/>
        <w:ind w:left="418" w:right="0" w:hanging="306"/>
        <w:jc w:val="left"/>
        <w:rPr>
          <w:sz w:val="24"/>
        </w:rPr>
      </w:pPr>
      <w:r>
        <w:rPr>
          <w:sz w:val="24"/>
        </w:rPr>
        <w:t>Press</w:t>
      </w:r>
      <w:r>
        <w:rPr>
          <w:spacing w:val="-5"/>
          <w:sz w:val="24"/>
        </w:rPr>
        <w:t xml:space="preserve"> </w:t>
      </w:r>
      <w:r>
        <w:rPr>
          <w:sz w:val="24"/>
        </w:rPr>
        <w:t>OK/RETURN</w:t>
      </w:r>
      <w:r>
        <w:rPr>
          <w:spacing w:val="-3"/>
          <w:sz w:val="24"/>
        </w:rPr>
        <w:t xml:space="preserve"> </w:t>
      </w:r>
      <w:r>
        <w:rPr>
          <w:sz w:val="24"/>
        </w:rPr>
        <w:t>Button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force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stop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time,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necessary.</w:t>
      </w:r>
    </w:p>
    <w:p w14:paraId="6E7C5E89">
      <w:pPr>
        <w:pStyle w:val="14"/>
        <w:numPr>
          <w:ilvl w:val="0"/>
          <w:numId w:val="2"/>
        </w:numPr>
        <w:tabs>
          <w:tab w:val="left" w:pos="404"/>
        </w:tabs>
        <w:spacing w:before="85" w:after="0" w:line="240" w:lineRule="auto"/>
        <w:ind w:left="404" w:right="0" w:hanging="292"/>
        <w:jc w:val="left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completed,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fan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cool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automatically.</w:t>
      </w:r>
    </w:p>
    <w:p w14:paraId="1ECED572">
      <w:pPr>
        <w:pStyle w:val="14"/>
        <w:numPr>
          <w:ilvl w:val="0"/>
          <w:numId w:val="2"/>
        </w:numPr>
        <w:tabs>
          <w:tab w:val="left" w:pos="406"/>
        </w:tabs>
        <w:spacing w:before="81" w:after="0" w:line="240" w:lineRule="auto"/>
        <w:ind w:left="406" w:right="0" w:hanging="294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result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expected,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processed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again.</w:t>
      </w:r>
    </w:p>
    <w:p w14:paraId="4DA82DD2">
      <w:pPr>
        <w:pStyle w:val="5"/>
      </w:pPr>
    </w:p>
    <w:p w14:paraId="77C8B82B">
      <w:pPr>
        <w:pStyle w:val="5"/>
      </w:pPr>
    </w:p>
    <w:p w14:paraId="1C6461B8">
      <w:pPr>
        <w:pStyle w:val="5"/>
        <w:spacing w:before="83"/>
      </w:pPr>
    </w:p>
    <w:p w14:paraId="4E1B61A7">
      <w:pPr>
        <w:pStyle w:val="2"/>
        <w:ind w:left="112"/>
        <w:jc w:val="left"/>
      </w:pPr>
      <w:bookmarkStart w:id="13" w:name="_bookmark10"/>
      <w:bookmarkEnd w:id="13"/>
      <w:r>
        <w:rPr>
          <w:spacing w:val="-2"/>
        </w:rPr>
        <w:t>SUGGESTIONS</w:t>
      </w:r>
    </w:p>
    <w:p w14:paraId="08BE61DB">
      <w:pPr>
        <w:pStyle w:val="14"/>
        <w:numPr>
          <w:ilvl w:val="0"/>
          <w:numId w:val="3"/>
        </w:numPr>
        <w:tabs>
          <w:tab w:val="left" w:pos="401"/>
        </w:tabs>
        <w:spacing w:before="193" w:after="0" w:line="312" w:lineRule="auto"/>
        <w:ind w:left="112" w:right="494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satisfy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soldering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small</w:t>
      </w:r>
      <w:r>
        <w:rPr>
          <w:spacing w:val="-5"/>
          <w:sz w:val="24"/>
        </w:rPr>
        <w:t xml:space="preserve"> </w:t>
      </w:r>
      <w:r>
        <w:rPr>
          <w:sz w:val="24"/>
        </w:rPr>
        <w:t>boards,</w:t>
      </w:r>
      <w:r>
        <w:rPr>
          <w:spacing w:val="-5"/>
          <w:sz w:val="24"/>
        </w:rPr>
        <w:t xml:space="preserve"> </w:t>
      </w:r>
      <w:r>
        <w:rPr>
          <w:sz w:val="24"/>
        </w:rPr>
        <w:t>please</w:t>
      </w:r>
      <w:r>
        <w:rPr>
          <w:spacing w:val="-6"/>
          <w:sz w:val="24"/>
        </w:rPr>
        <w:t xml:space="preserve"> </w:t>
      </w:r>
      <w:r>
        <w:rPr>
          <w:sz w:val="24"/>
        </w:rPr>
        <w:t>place</w:t>
      </w:r>
      <w:r>
        <w:rPr>
          <w:spacing w:val="-6"/>
          <w:sz w:val="24"/>
        </w:rPr>
        <w:t xml:space="preserve"> </w:t>
      </w:r>
      <w:r>
        <w:rPr>
          <w:sz w:val="24"/>
        </w:rPr>
        <w:t>a 10x10cm</w:t>
      </w:r>
      <w:r>
        <w:rPr>
          <w:spacing w:val="-6"/>
          <w:sz w:val="24"/>
        </w:rPr>
        <w:t xml:space="preserve"> </w:t>
      </w:r>
      <w:r>
        <w:rPr>
          <w:sz w:val="24"/>
        </w:rPr>
        <w:t>PCB</w:t>
      </w:r>
      <w:r>
        <w:rPr>
          <w:spacing w:val="-5"/>
          <w:sz w:val="24"/>
        </w:rPr>
        <w:t xml:space="preserve"> </w:t>
      </w:r>
      <w:r>
        <w:rPr>
          <w:sz w:val="24"/>
        </w:rPr>
        <w:t>board</w:t>
      </w:r>
      <w:r>
        <w:rPr>
          <w:spacing w:val="-5"/>
          <w:sz w:val="24"/>
        </w:rPr>
        <w:t xml:space="preserve"> </w:t>
      </w:r>
      <w:r>
        <w:rPr>
          <w:sz w:val="24"/>
        </w:rPr>
        <w:t>under</w:t>
      </w:r>
      <w:r>
        <w:rPr>
          <w:spacing w:val="-5"/>
          <w:sz w:val="24"/>
        </w:rPr>
        <w:t xml:space="preserve"> </w:t>
      </w:r>
      <w:r>
        <w:rPr>
          <w:sz w:val="24"/>
        </w:rPr>
        <w:t>it when soldering small-sized PCB boards and BGA</w:t>
      </w:r>
      <w:r>
        <w:rPr>
          <w:spacing w:val="-7"/>
          <w:sz w:val="24"/>
        </w:rPr>
        <w:t xml:space="preserve"> </w:t>
      </w:r>
      <w:r>
        <w:rPr>
          <w:sz w:val="24"/>
        </w:rPr>
        <w:t>balls to ensure soldering quality.</w:t>
      </w:r>
    </w:p>
    <w:p w14:paraId="3B8C4970">
      <w:pPr>
        <w:pStyle w:val="14"/>
        <w:numPr>
          <w:ilvl w:val="0"/>
          <w:numId w:val="3"/>
        </w:numPr>
        <w:tabs>
          <w:tab w:val="left" w:pos="406"/>
        </w:tabs>
        <w:spacing w:before="0" w:after="0" w:line="312" w:lineRule="auto"/>
        <w:ind w:left="112" w:right="942" w:firstLine="0"/>
        <w:jc w:val="left"/>
        <w:rPr>
          <w:sz w:val="24"/>
        </w:rPr>
      </w:pPr>
      <w:r>
        <w:rPr>
          <w:sz w:val="24"/>
        </w:rPr>
        <w:t>Please</w:t>
      </w:r>
      <w:r>
        <w:rPr>
          <w:spacing w:val="-4"/>
          <w:sz w:val="24"/>
        </w:rPr>
        <w:t xml:space="preserve"> </w:t>
      </w:r>
      <w:r>
        <w:rPr>
          <w:sz w:val="24"/>
        </w:rPr>
        <w:t>preheat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the environment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low</w:t>
      </w:r>
      <w:r>
        <w:rPr>
          <w:spacing w:val="-4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high humidity. The method: run the heating curve without placing any items.</w:t>
      </w:r>
    </w:p>
    <w:p w14:paraId="1CB14177">
      <w:pPr>
        <w:pStyle w:val="14"/>
        <w:numPr>
          <w:ilvl w:val="0"/>
          <w:numId w:val="3"/>
        </w:numPr>
        <w:tabs>
          <w:tab w:val="left" w:pos="414"/>
        </w:tabs>
        <w:spacing w:before="1" w:after="0" w:line="312" w:lineRule="auto"/>
        <w:ind w:left="112" w:right="373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chips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metal</w:t>
      </w:r>
      <w:r>
        <w:rPr>
          <w:spacing w:val="-3"/>
          <w:sz w:val="24"/>
        </w:rPr>
        <w:t xml:space="preserve"> </w:t>
      </w:r>
      <w:r>
        <w:rPr>
          <w:sz w:val="24"/>
        </w:rPr>
        <w:t>encapsulation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strong</w:t>
      </w:r>
      <w:r>
        <w:rPr>
          <w:spacing w:val="-3"/>
          <w:sz w:val="24"/>
        </w:rPr>
        <w:t xml:space="preserve"> </w:t>
      </w:r>
      <w:r>
        <w:rPr>
          <w:sz w:val="24"/>
        </w:rPr>
        <w:t>reflective</w:t>
      </w:r>
      <w:r>
        <w:rPr>
          <w:spacing w:val="-3"/>
          <w:sz w:val="24"/>
        </w:rPr>
        <w:t xml:space="preserve"> </w:t>
      </w:r>
      <w:r>
        <w:rPr>
          <w:sz w:val="24"/>
        </w:rPr>
        <w:t>material 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plastic</w:t>
      </w:r>
      <w:r>
        <w:rPr>
          <w:spacing w:val="-3"/>
          <w:sz w:val="24"/>
        </w:rPr>
        <w:t xml:space="preserve"> </w:t>
      </w:r>
      <w:r>
        <w:rPr>
          <w:sz w:val="24"/>
        </w:rPr>
        <w:t>inserts that withstand temperatures below 250°C cannot be soldered using this machine.</w:t>
      </w:r>
    </w:p>
    <w:p w14:paraId="5171CB90">
      <w:pPr>
        <w:pStyle w:val="14"/>
        <w:numPr>
          <w:ilvl w:val="0"/>
          <w:numId w:val="3"/>
        </w:numPr>
        <w:tabs>
          <w:tab w:val="left" w:pos="414"/>
        </w:tabs>
        <w:spacing w:before="0" w:after="0" w:line="312" w:lineRule="auto"/>
        <w:ind w:left="112" w:right="151" w:firstLine="0"/>
        <w:jc w:val="left"/>
        <w:rPr>
          <w:sz w:val="24"/>
        </w:rPr>
      </w:pPr>
      <w:r>
        <w:rPr>
          <w:sz w:val="24"/>
        </w:rPr>
        <w:t>The method to measure the temperature of the machine: use a standard thermometer to tightly fix the external temperature probe directly above the PCB, then put the PCB in the</w:t>
      </w:r>
      <w:r>
        <w:rPr>
          <w:spacing w:val="-5"/>
          <w:sz w:val="24"/>
        </w:rPr>
        <w:t xml:space="preserve"> </w:t>
      </w:r>
      <w:r>
        <w:rPr>
          <w:sz w:val="24"/>
        </w:rPr>
        <w:t>drawer,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push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testing.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6"/>
          <w:sz w:val="24"/>
        </w:rPr>
        <w:t xml:space="preserve"> </w:t>
      </w:r>
      <w:r>
        <w:rPr>
          <w:sz w:val="24"/>
        </w:rPr>
        <w:t>measured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way is more in line with the actual situation during machine processing.</w:t>
      </w:r>
    </w:p>
    <w:p w14:paraId="4CFDC129">
      <w:pPr>
        <w:spacing w:after="0" w:line="312" w:lineRule="auto"/>
        <w:jc w:val="left"/>
        <w:rPr>
          <w:sz w:val="24"/>
        </w:rPr>
        <w:sectPr>
          <w:pgSz w:w="11910" w:h="16840"/>
          <w:pgMar w:top="1080" w:right="1020" w:bottom="280" w:left="1020" w:header="856" w:footer="0" w:gutter="0"/>
          <w:cols w:space="720" w:num="1"/>
        </w:sectPr>
      </w:pPr>
    </w:p>
    <w:p w14:paraId="42272E2E">
      <w:pPr>
        <w:pStyle w:val="5"/>
        <w:rPr>
          <w:sz w:val="28"/>
        </w:rPr>
      </w:pPr>
    </w:p>
    <w:p w14:paraId="5FE2C40D">
      <w:pPr>
        <w:pStyle w:val="5"/>
        <w:spacing w:before="171"/>
        <w:rPr>
          <w:sz w:val="28"/>
        </w:rPr>
      </w:pPr>
    </w:p>
    <w:p w14:paraId="3065582A">
      <w:pPr>
        <w:pStyle w:val="2"/>
        <w:ind w:left="112"/>
        <w:jc w:val="left"/>
      </w:pPr>
      <w:r>
        <w:rPr>
          <w:spacing w:val="-2"/>
        </w:rPr>
        <w:t>MAINTENANCE</w:t>
      </w:r>
    </w:p>
    <w:p w14:paraId="41D1C295">
      <w:pPr>
        <w:pStyle w:val="14"/>
        <w:numPr>
          <w:ilvl w:val="0"/>
          <w:numId w:val="4"/>
        </w:numPr>
        <w:tabs>
          <w:tab w:val="left" w:pos="401"/>
        </w:tabs>
        <w:spacing w:before="193" w:after="0" w:line="312" w:lineRule="auto"/>
        <w:ind w:left="112" w:right="347" w:firstLine="0"/>
        <w:jc w:val="left"/>
        <w:rPr>
          <w:sz w:val="24"/>
        </w:rPr>
      </w:pPr>
      <w:r>
        <w:rPr>
          <w:sz w:val="24"/>
        </w:rPr>
        <w:t>The machine is equipped with an inner cavity cleaning function: after using it a few times,</w:t>
      </w:r>
      <w:r>
        <w:rPr>
          <w:spacing w:val="-2"/>
          <w:sz w:val="24"/>
        </w:rPr>
        <w:t xml:space="preserve"> </w:t>
      </w:r>
      <w:r>
        <w:rPr>
          <w:sz w:val="24"/>
        </w:rPr>
        <w:t>please</w:t>
      </w:r>
      <w:r>
        <w:rPr>
          <w:spacing w:val="-2"/>
          <w:sz w:val="24"/>
        </w:rPr>
        <w:t xml:space="preserve"> </w:t>
      </w: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heating</w:t>
      </w:r>
      <w:r>
        <w:rPr>
          <w:spacing w:val="-3"/>
          <w:sz w:val="24"/>
        </w:rPr>
        <w:t xml:space="preserve"> </w:t>
      </w:r>
      <w:r>
        <w:rPr>
          <w:sz w:val="24"/>
        </w:rPr>
        <w:t>curve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residual</w:t>
      </w:r>
      <w:r>
        <w:rPr>
          <w:spacing w:val="-3"/>
          <w:sz w:val="24"/>
        </w:rPr>
        <w:t xml:space="preserve"> </w:t>
      </w:r>
      <w:r>
        <w:rPr>
          <w:sz w:val="24"/>
        </w:rPr>
        <w:t>solvent and solder to evaporate. To ensure the inner cavity is clean and the performance of the whole machine is stable.</w:t>
      </w:r>
    </w:p>
    <w:p w14:paraId="5156B62A">
      <w:pPr>
        <w:pStyle w:val="14"/>
        <w:numPr>
          <w:ilvl w:val="0"/>
          <w:numId w:val="4"/>
        </w:numPr>
        <w:tabs>
          <w:tab w:val="left" w:pos="406"/>
        </w:tabs>
        <w:spacing w:before="0" w:after="0" w:line="312" w:lineRule="auto"/>
        <w:ind w:left="112" w:right="720" w:firstLine="0"/>
        <w:jc w:val="left"/>
        <w:rPr>
          <w:sz w:val="24"/>
        </w:rPr>
      </w:pP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shutting</w:t>
      </w:r>
      <w:r>
        <w:rPr>
          <w:spacing w:val="-5"/>
          <w:sz w:val="24"/>
        </w:rPr>
        <w:t xml:space="preserve"> </w:t>
      </w:r>
      <w:r>
        <w:rPr>
          <w:sz w:val="24"/>
        </w:rPr>
        <w:t>down the</w:t>
      </w:r>
      <w:r>
        <w:rPr>
          <w:spacing w:val="-3"/>
          <w:sz w:val="24"/>
        </w:rPr>
        <w:t xml:space="preserve"> </w:t>
      </w:r>
      <w:r>
        <w:rPr>
          <w:sz w:val="24"/>
        </w:rPr>
        <w:t>machine,</w:t>
      </w:r>
      <w:r>
        <w:rPr>
          <w:spacing w:val="-5"/>
          <w:sz w:val="24"/>
        </w:rPr>
        <w:t xml:space="preserve"> </w:t>
      </w:r>
      <w:r>
        <w:rPr>
          <w:sz w:val="24"/>
        </w:rPr>
        <w:t>please</w:t>
      </w:r>
      <w:r>
        <w:rPr>
          <w:spacing w:val="-4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sure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cooling</w:t>
      </w:r>
      <w:r>
        <w:rPr>
          <w:spacing w:val="-3"/>
          <w:sz w:val="24"/>
        </w:rPr>
        <w:t xml:space="preserve"> </w:t>
      </w:r>
      <w:r>
        <w:rPr>
          <w:sz w:val="24"/>
        </w:rPr>
        <w:t>down sufficiently, to prolong the service life of the machine.</w:t>
      </w:r>
    </w:p>
    <w:p w14:paraId="721BFB8E">
      <w:pPr>
        <w:pStyle w:val="14"/>
        <w:numPr>
          <w:ilvl w:val="0"/>
          <w:numId w:val="4"/>
        </w:numPr>
        <w:tabs>
          <w:tab w:val="left" w:pos="418"/>
        </w:tabs>
        <w:spacing w:before="1" w:after="0" w:line="240" w:lineRule="auto"/>
        <w:ind w:left="418" w:right="0" w:hanging="306"/>
        <w:jc w:val="left"/>
        <w:rPr>
          <w:sz w:val="24"/>
        </w:rPr>
      </w:pPr>
      <w:r>
        <w:rPr>
          <w:sz w:val="24"/>
        </w:rPr>
        <w:t>Regularly</w:t>
      </w:r>
      <w:r>
        <w:rPr>
          <w:spacing w:val="-5"/>
          <w:sz w:val="24"/>
        </w:rPr>
        <w:t xml:space="preserve"> </w:t>
      </w:r>
      <w:r>
        <w:rPr>
          <w:sz w:val="24"/>
        </w:rPr>
        <w:t>clean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observation</w:t>
      </w:r>
      <w:r>
        <w:rPr>
          <w:spacing w:val="-3"/>
          <w:sz w:val="24"/>
        </w:rPr>
        <w:t xml:space="preserve"> </w:t>
      </w:r>
      <w:r>
        <w:rPr>
          <w:sz w:val="24"/>
        </w:rPr>
        <w:t>window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front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clean.</w:t>
      </w:r>
    </w:p>
    <w:p w14:paraId="7CAA52FC">
      <w:pPr>
        <w:pStyle w:val="5"/>
      </w:pPr>
    </w:p>
    <w:p w14:paraId="25DA5D3C">
      <w:pPr>
        <w:pStyle w:val="5"/>
      </w:pPr>
    </w:p>
    <w:p w14:paraId="2A2B65A0">
      <w:pPr>
        <w:pStyle w:val="5"/>
        <w:spacing w:before="40"/>
      </w:pPr>
    </w:p>
    <w:p w14:paraId="03FD960A">
      <w:pPr>
        <w:pStyle w:val="14"/>
        <w:numPr>
          <w:ilvl w:val="0"/>
          <w:numId w:val="1"/>
        </w:numPr>
        <w:tabs>
          <w:tab w:val="left" w:pos="598"/>
        </w:tabs>
        <w:spacing w:before="0" w:after="0" w:line="240" w:lineRule="auto"/>
        <w:ind w:left="598" w:right="0" w:hanging="486"/>
        <w:jc w:val="left"/>
        <w:rPr>
          <w:rFonts w:ascii="Arial"/>
          <w:b/>
          <w:sz w:val="32"/>
        </w:rPr>
      </w:pPr>
      <w:bookmarkStart w:id="14" w:name="_bookmark12"/>
      <w:bookmarkEnd w:id="14"/>
      <w:r>
        <w:rPr>
          <w:rFonts w:ascii="Arial"/>
          <w:b/>
          <w:spacing w:val="-2"/>
          <w:sz w:val="32"/>
        </w:rPr>
        <w:t>ATTENTIONS</w:t>
      </w:r>
    </w:p>
    <w:p w14:paraId="5A897C47">
      <w:pPr>
        <w:pStyle w:val="5"/>
        <w:spacing w:before="133" w:line="290" w:lineRule="auto"/>
        <w:ind w:left="112"/>
      </w:pPr>
      <w:r>
        <w:t>1</w:t>
      </w:r>
      <w:r>
        <w:rPr>
          <w:rFonts w:ascii="宋体" w:eastAsia="宋体"/>
        </w:rPr>
        <w:t>、</w:t>
      </w:r>
      <w:r>
        <w:t>Please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sure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is reliably</w:t>
      </w:r>
      <w:r>
        <w:rPr>
          <w:spacing w:val="-6"/>
        </w:rPr>
        <w:t xml:space="preserve"> </w:t>
      </w:r>
      <w:r>
        <w:t>grounded</w:t>
      </w:r>
      <w:r>
        <w:rPr>
          <w:spacing w:val="-2"/>
        </w:rPr>
        <w:t xml:space="preserve">, </w:t>
      </w:r>
      <w:r>
        <w:t>and</w:t>
      </w:r>
      <w:r>
        <w:rPr>
          <w:spacing w:val="-2"/>
        </w:rPr>
        <w:t xml:space="preserve"> </w:t>
      </w:r>
      <w:r>
        <w:t>disconnect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from the mains when it is not in use for a long time.</w:t>
      </w:r>
    </w:p>
    <w:p w14:paraId="7571A939">
      <w:pPr>
        <w:pStyle w:val="5"/>
        <w:spacing w:before="12" w:line="290" w:lineRule="auto"/>
        <w:ind w:left="112"/>
      </w:pPr>
      <w:r>
        <w:t>2</w:t>
      </w:r>
      <w:r>
        <w:rPr>
          <w:rFonts w:ascii="宋体" w:eastAsia="宋体"/>
        </w:rPr>
        <w:t>、</w:t>
      </w:r>
      <w:r>
        <w:t>The</w:t>
      </w:r>
      <w:r>
        <w:rPr>
          <w:spacing w:val="-3"/>
        </w:rPr>
        <w:t xml:space="preserve"> </w:t>
      </w:r>
      <w:r>
        <w:t>thermal</w:t>
      </w:r>
      <w:r>
        <w:rPr>
          <w:spacing w:val="-3"/>
        </w:rPr>
        <w:t xml:space="preserve"> </w:t>
      </w:r>
      <w:r>
        <w:t>insulation</w:t>
      </w:r>
      <w:r>
        <w:rPr>
          <w:spacing w:val="-2"/>
        </w:rPr>
        <w:t xml:space="preserve"> </w:t>
      </w:r>
      <w:r>
        <w:t>material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strictly</w:t>
      </w:r>
      <w:r>
        <w:rPr>
          <w:spacing w:val="-3"/>
        </w:rPr>
        <w:t xml:space="preserve"> </w:t>
      </w:r>
      <w:r>
        <w:t>protected, it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 allowed to disassemble the machine without protection.</w:t>
      </w:r>
    </w:p>
    <w:p w14:paraId="6D963693">
      <w:pPr>
        <w:pStyle w:val="5"/>
        <w:spacing w:before="11"/>
        <w:ind w:left="112"/>
      </w:pPr>
      <w:r>
        <w:t>3</w:t>
      </w:r>
      <w:r>
        <w:rPr>
          <w:rFonts w:ascii="宋体" w:eastAsia="宋体"/>
        </w:rPr>
        <w:t>、</w:t>
      </w:r>
      <w:r>
        <w:t>Due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technological</w:t>
      </w:r>
      <w:r>
        <w:rPr>
          <w:spacing w:val="-4"/>
        </w:rPr>
        <w:t xml:space="preserve"> </w:t>
      </w:r>
      <w:r>
        <w:t>innovation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upgrading,</w:t>
      </w:r>
      <w:r>
        <w:rPr>
          <w:spacing w:val="-5"/>
        </w:rPr>
        <w:t xml:space="preserve"> </w:t>
      </w:r>
      <w:r>
        <w:t>etc.,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pictures</w:t>
      </w:r>
      <w:r>
        <w:rPr>
          <w:spacing w:val="-3"/>
        </w:rPr>
        <w:t xml:space="preserve"> </w:t>
      </w:r>
      <w:r>
        <w:rPr>
          <w:spacing w:val="-5"/>
        </w:rPr>
        <w:t>and</w:t>
      </w:r>
    </w:p>
    <w:p w14:paraId="3D2EF5C0">
      <w:pPr>
        <w:pStyle w:val="5"/>
        <w:spacing w:before="65" w:line="312" w:lineRule="auto"/>
        <w:ind w:left="112"/>
      </w:pPr>
      <w:r>
        <w:t>software</w:t>
      </w:r>
      <w:r>
        <w:rPr>
          <w:spacing w:val="-4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inconsistent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thing,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thing shall prevail.</w:t>
      </w:r>
    </w:p>
    <w:p w14:paraId="4ADF7CB3">
      <w:pPr>
        <w:pStyle w:val="5"/>
        <w:spacing w:line="292" w:lineRule="auto"/>
        <w:ind w:left="112" w:right="200"/>
      </w:pPr>
      <w:r>
        <w:t>4</w:t>
      </w:r>
      <w:r>
        <w:rPr>
          <w:rFonts w:ascii="宋体" w:eastAsia="宋体"/>
        </w:rPr>
        <w:t>、</w:t>
      </w:r>
      <w:r>
        <w:t>For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detailed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technical support,</w:t>
      </w:r>
      <w:r>
        <w:rPr>
          <w:spacing w:val="-4"/>
        </w:rPr>
        <w:t xml:space="preserve"> </w:t>
      </w:r>
      <w:r>
        <w:t>please</w:t>
      </w:r>
      <w:r>
        <w:rPr>
          <w:spacing w:val="-4"/>
        </w:rPr>
        <w:t xml:space="preserve"> </w:t>
      </w:r>
      <w:r>
        <w:t>go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visit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website </w:t>
      </w:r>
      <w:r>
        <w:fldChar w:fldCharType="begin"/>
      </w:r>
      <w:r>
        <w:instrText xml:space="preserve"> HYPERLINK "http://www.tech168.cn/" \h </w:instrText>
      </w:r>
      <w:r>
        <w:fldChar w:fldCharType="separate"/>
      </w:r>
      <w:r>
        <w:rPr>
          <w:color w:val="0462C1"/>
          <w:u w:val="single" w:color="0462C1"/>
        </w:rPr>
        <w:t>www.te168.c</w:t>
      </w:r>
      <w:r>
        <w:rPr>
          <w:rFonts w:hint="eastAsia" w:eastAsia="宋体"/>
          <w:color w:val="0462C1"/>
          <w:u w:val="single" w:color="0462C1"/>
          <w:lang w:val="en-US" w:eastAsia="zh-CN"/>
        </w:rPr>
        <w:t>o</w:t>
      </w:r>
      <w:r>
        <w:rPr>
          <w:color w:val="0462C1"/>
          <w:u w:val="single" w:color="0462C1"/>
        </w:rPr>
        <w:fldChar w:fldCharType="end"/>
      </w:r>
      <w:r>
        <w:rPr>
          <w:rFonts w:hint="eastAsia" w:eastAsia="宋体"/>
          <w:color w:val="0462C1"/>
          <w:u w:val="single" w:color="0462C1"/>
          <w:lang w:val="en-US" w:eastAsia="zh-CN"/>
        </w:rPr>
        <w:t>m</w:t>
      </w:r>
      <w:r>
        <w:rPr>
          <w:color w:val="0462C1"/>
        </w:rPr>
        <w:t xml:space="preserve"> </w:t>
      </w:r>
      <w:r>
        <w:t>for consultation.</w:t>
      </w:r>
    </w:p>
    <w:sectPr>
      <w:pgSz w:w="11910" w:h="16840"/>
      <w:pgMar w:top="1080" w:right="1020" w:bottom="280" w:left="1020" w:header="856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0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Arial 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9D3246">
    <w:pPr>
      <w:pStyle w:val="5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5435600</wp:posOffset>
              </wp:positionH>
              <wp:positionV relativeFrom="page">
                <wp:posOffset>541020</wp:posOffset>
              </wp:positionV>
              <wp:extent cx="1444625" cy="3562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D5102B"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0"/>
                            </w:rPr>
                            <w:instrText xml:space="preserve"> HYPERLINK "http://www.tech168.cn/" \h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0462C1"/>
                              <w:spacing w:val="-2"/>
                              <w:sz w:val="20"/>
                              <w:szCs w:val="20"/>
                              <w:u w:val="single" w:color="0462C1"/>
                            </w:rPr>
                            <w:t>http://www.te168.c</w:t>
                          </w:r>
                          <w:r>
                            <w:rPr>
                              <w:rFonts w:hint="eastAsia" w:ascii="Arial"/>
                              <w:b/>
                              <w:color w:val="0462C1"/>
                              <w:spacing w:val="-2"/>
                              <w:sz w:val="20"/>
                              <w:szCs w:val="20"/>
                              <w:u w:val="single" w:color="0462C1"/>
                              <w:lang w:val="en-US" w:eastAsia="zh-CN"/>
                            </w:rPr>
                            <w:t>om</w:t>
                          </w:r>
                          <w:r>
                            <w:rPr>
                              <w:rFonts w:ascii="Arial"/>
                              <w:b/>
                              <w:color w:val="0462C1"/>
                              <w:spacing w:val="-2"/>
                              <w:sz w:val="20"/>
                              <w:szCs w:val="20"/>
                              <w:u w:val="single" w:color="0462C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28pt;margin-top:42.6pt;height:28.05pt;width:113.75pt;mso-position-horizontal-relative:page;mso-position-vertical-relative:page;z-index:-251654144;mso-width-relative:page;mso-height-relative:page;" filled="f" stroked="f" coordsize="21600,21600" o:gfxdata="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FitgTtkAAAALAQAADwAAAAAAAAABACAAAAAiAAAAZHJzL2Rvd25yZXYueG1sUEsBAhQAFAAAAAgA&#10;h07iQPFlf6C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D5102B"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sz w:val="20"/>
                        <w:szCs w:val="20"/>
                      </w:rPr>
                      <w:instrText xml:space="preserve"> HYPERLINK "http://www.tech168.cn/" \h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0462C1"/>
                        <w:spacing w:val="-2"/>
                        <w:sz w:val="20"/>
                        <w:szCs w:val="20"/>
                        <w:u w:val="single" w:color="0462C1"/>
                      </w:rPr>
                      <w:t>http://www.te168.c</w:t>
                    </w:r>
                    <w:r>
                      <w:rPr>
                        <w:rFonts w:hint="eastAsia" w:ascii="Arial"/>
                        <w:b/>
                        <w:color w:val="0462C1"/>
                        <w:spacing w:val="-2"/>
                        <w:sz w:val="20"/>
                        <w:szCs w:val="20"/>
                        <w:u w:val="single" w:color="0462C1"/>
                        <w:lang w:val="en-US" w:eastAsia="zh-CN"/>
                      </w:rPr>
                      <w:t>om</w:t>
                    </w:r>
                    <w:r>
                      <w:rPr>
                        <w:rFonts w:ascii="Arial"/>
                        <w:b/>
                        <w:color w:val="0462C1"/>
                        <w:spacing w:val="-2"/>
                        <w:sz w:val="20"/>
                        <w:szCs w:val="20"/>
                        <w:u w:val="single" w:color="0462C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58A538">
    <w:pPr>
      <w:pStyle w:val="5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upperLetter"/>
      <w:lvlText w:val="%1."/>
      <w:lvlJc w:val="left"/>
      <w:pPr>
        <w:ind w:left="112" w:hanging="29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4" w:hanging="29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69" w:hanging="29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43" w:hanging="29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18" w:hanging="29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93" w:hanging="29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7" w:hanging="29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42" w:hanging="29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17" w:hanging="291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upperLetter"/>
      <w:lvlText w:val="%1."/>
      <w:lvlJc w:val="left"/>
      <w:pPr>
        <w:ind w:left="112" w:hanging="29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4" w:hanging="29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69" w:hanging="29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43" w:hanging="29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18" w:hanging="29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93" w:hanging="29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7" w:hanging="29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42" w:hanging="29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17" w:hanging="296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upperRoman"/>
      <w:lvlText w:val="%1."/>
      <w:lvlJc w:val="left"/>
      <w:pPr>
        <w:ind w:left="612" w:hanging="500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96"/>
        <w:sz w:val="32"/>
        <w:szCs w:val="3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12" w:hanging="26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47" w:hanging="26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74" w:hanging="26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02" w:hanging="26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29" w:hanging="26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56" w:hanging="26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84" w:hanging="26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11" w:hanging="265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upperLetter"/>
      <w:lvlText w:val="%1."/>
      <w:lvlJc w:val="left"/>
      <w:pPr>
        <w:ind w:left="112" w:hanging="29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4" w:hanging="29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69" w:hanging="29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43" w:hanging="29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18" w:hanging="29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93" w:hanging="29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7" w:hanging="29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42" w:hanging="29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17" w:hanging="29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docVars>
    <w:docVar w:name="commondata" w:val="eyJoZGlkIjoiMGRmZDBjM2QwNWE1Y2NkNjg3NjE1MTFlOWFkM2FmZWYifQ=="/>
  </w:docVars>
  <w:rsids>
    <w:rsidRoot w:val="00000000"/>
    <w:rsid w:val="05154F2A"/>
    <w:rsid w:val="0D6E0BDB"/>
    <w:rsid w:val="188D5332"/>
    <w:rsid w:val="200B7D93"/>
    <w:rsid w:val="213056EF"/>
    <w:rsid w:val="242E6576"/>
    <w:rsid w:val="26282D3B"/>
    <w:rsid w:val="351D1FD7"/>
    <w:rsid w:val="378F60BF"/>
    <w:rsid w:val="3CA64EA4"/>
    <w:rsid w:val="65DB78AD"/>
    <w:rsid w:val="66BC0DD1"/>
    <w:rsid w:val="679151AA"/>
    <w:rsid w:val="69C029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1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1927" w:hanging="1260"/>
      <w:outlineLvl w:val="2"/>
    </w:pPr>
    <w:rPr>
      <w:rFonts w:ascii="Arial" w:hAnsi="Arial" w:eastAsia="Arial" w:cs="Arial"/>
      <w:b/>
      <w:bCs/>
      <w:sz w:val="26"/>
      <w:szCs w:val="26"/>
      <w:u w:val="single" w:color="000000"/>
      <w:lang w:val="en-US" w:eastAsia="en-US" w:bidi="ar-SA"/>
    </w:rPr>
  </w:style>
  <w:style w:type="paragraph" w:styleId="4">
    <w:name w:val="heading 3"/>
    <w:basedOn w:val="1"/>
    <w:qFormat/>
    <w:uiPriority w:val="1"/>
    <w:pPr>
      <w:ind w:left="112"/>
      <w:outlineLvl w:val="3"/>
    </w:pPr>
    <w:rPr>
      <w:rFonts w:ascii="Arial" w:hAnsi="Arial" w:eastAsia="Arial" w:cs="Arial"/>
      <w:b/>
      <w:bCs/>
      <w:sz w:val="24"/>
      <w:szCs w:val="24"/>
      <w:u w:val="single" w:color="000000"/>
      <w:lang w:val="en-US" w:eastAsia="en-US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4"/>
      <w:szCs w:val="24"/>
      <w:lang w:val="en-US" w:eastAsia="en-US" w:bidi="ar-SA"/>
    </w:rPr>
  </w:style>
  <w:style w:type="paragraph" w:styleId="6">
    <w:name w:val="toc 3"/>
    <w:basedOn w:val="1"/>
    <w:qFormat/>
    <w:uiPriority w:val="1"/>
    <w:pPr>
      <w:spacing w:before="387"/>
      <w:ind w:left="533"/>
    </w:pPr>
    <w:rPr>
      <w:rFonts w:ascii="Tahoma" w:hAnsi="Tahoma" w:eastAsia="Tahoma" w:cs="Tahoma"/>
      <w:sz w:val="28"/>
      <w:szCs w:val="28"/>
      <w:u w:val="single" w:color="000000"/>
      <w:lang w:val="en-US" w:eastAsia="en-US" w:bidi="ar-SA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toc 1"/>
    <w:basedOn w:val="1"/>
    <w:qFormat/>
    <w:uiPriority w:val="1"/>
    <w:pPr>
      <w:jc w:val="center"/>
    </w:pPr>
    <w:rPr>
      <w:rFonts w:ascii="Trebuchet MS" w:hAnsi="Trebuchet MS" w:eastAsia="Trebuchet MS" w:cs="Trebuchet MS"/>
      <w:b/>
      <w:bCs/>
      <w:sz w:val="28"/>
      <w:szCs w:val="28"/>
      <w:u w:val="single" w:color="000000"/>
      <w:lang w:val="en-US" w:eastAsia="en-US" w:bidi="ar-SA"/>
    </w:rPr>
  </w:style>
  <w:style w:type="paragraph" w:styleId="9">
    <w:name w:val="toc 2"/>
    <w:basedOn w:val="1"/>
    <w:qFormat/>
    <w:uiPriority w:val="1"/>
    <w:pPr>
      <w:spacing w:before="399"/>
      <w:ind w:left="112"/>
    </w:pPr>
    <w:rPr>
      <w:rFonts w:ascii="Trebuchet MS" w:hAnsi="Trebuchet MS" w:eastAsia="Trebuchet MS" w:cs="Trebuchet MS"/>
      <w:b/>
      <w:bCs/>
      <w:sz w:val="28"/>
      <w:szCs w:val="28"/>
      <w:u w:val="single" w:color="000000"/>
      <w:lang w:val="en-US" w:eastAsia="en-US" w:bidi="ar-SA"/>
    </w:rPr>
  </w:style>
  <w:style w:type="paragraph" w:styleId="10">
    <w:name w:val="Title"/>
    <w:basedOn w:val="1"/>
    <w:qFormat/>
    <w:uiPriority w:val="1"/>
    <w:pPr>
      <w:jc w:val="center"/>
    </w:pPr>
    <w:rPr>
      <w:rFonts w:ascii="Arial" w:hAnsi="Arial" w:eastAsia="Arial" w:cs="Arial"/>
      <w:b/>
      <w:bCs/>
      <w:sz w:val="84"/>
      <w:szCs w:val="84"/>
      <w:lang w:val="en-US" w:eastAsia="en-US" w:bidi="ar-SA"/>
    </w:rPr>
  </w:style>
  <w:style w:type="table" w:customStyle="1" w:styleId="13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1"/>
    <w:pPr>
      <w:ind w:left="112"/>
    </w:pPr>
    <w:rPr>
      <w:rFonts w:ascii="Arial MT" w:hAnsi="Arial MT" w:eastAsia="Arial MT" w:cs="Arial MT"/>
      <w:lang w:val="en-US" w:eastAsia="en-US" w:bidi="ar-SA"/>
    </w:rPr>
  </w:style>
  <w:style w:type="paragraph" w:customStyle="1" w:styleId="15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5" Type="http://schemas.openxmlformats.org/officeDocument/2006/relationships/fontTable" Target="fontTable.xml"/><Relationship Id="rId54" Type="http://schemas.openxmlformats.org/officeDocument/2006/relationships/numbering" Target="numbering.xml"/><Relationship Id="rId53" Type="http://schemas.openxmlformats.org/officeDocument/2006/relationships/customXml" Target="../customXml/item1.xml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header" Target="head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jpeg"/><Relationship Id="rId46" Type="http://schemas.openxmlformats.org/officeDocument/2006/relationships/image" Target="media/image40.jpe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jpe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jpe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jpe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jpe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jpeg"/><Relationship Id="rId23" Type="http://schemas.openxmlformats.org/officeDocument/2006/relationships/image" Target="media/image17.pn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jpeg"/><Relationship Id="rId16" Type="http://schemas.openxmlformats.org/officeDocument/2006/relationships/image" Target="media/image10.png"/><Relationship Id="rId15" Type="http://schemas.openxmlformats.org/officeDocument/2006/relationships/image" Target="media/image9.jpe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1547</Words>
  <Characters>7881</Characters>
  <TotalTime>5</TotalTime>
  <ScaleCrop>false</ScaleCrop>
  <LinksUpToDate>false</LinksUpToDate>
  <CharactersWithSpaces>9342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2023-12-12T03:19:00Z</dcterms:created>
  <dc:creator>Tian Xiaoyu</dc:creator>
  <cp:lastModifiedBy>Queen</cp:lastModifiedBy>
  <dcterms:modified xsi:type="dcterms:W3CDTF">2025-05-28T08:33:40Z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2023-12-12T00:00:00Z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2052-12.1.0.21171</vt:lpwstr>
  </property>
  <property fmtid="{D5CDD505-2E9C-101B-9397-08002B2CF9AE}" pid="7" name="ICV">
    <vt:lpwstr>37B893EE93684010A17A5597DBF12AA4_12</vt:lpwstr>
  </property>
  <property fmtid="{D5CDD505-2E9C-101B-9397-08002B2CF9AE}" pid="8" name="KSOTemplateDocerSaveRecord">
    <vt:lpwstr>eyJoZGlkIjoiMGRmZDBjM2QwNWE1Y2NkNjg3NjE1MTFlOWFkM2FmZWYiLCJ1c2VySWQiOiIxMjc3MDM4ODQzIn0=</vt:lpwstr>
  </property>
</Properties>
</file>